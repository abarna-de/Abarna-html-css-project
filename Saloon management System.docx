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313" w:rsidRDefault="00720313" w:rsidP="00720313">
      <w:pPr>
        <w:spacing w:before="77"/>
        <w:ind w:left="2899" w:right="3858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PRELIMINARY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</w:p>
    <w:p w:rsidR="00720313" w:rsidRDefault="00720313" w:rsidP="00720313">
      <w:pPr>
        <w:pStyle w:val="BodyText"/>
        <w:spacing w:before="5"/>
        <w:rPr>
          <w:b/>
          <w:sz w:val="35"/>
        </w:rPr>
      </w:pPr>
    </w:p>
    <w:p w:rsidR="00720313" w:rsidRDefault="00720313" w:rsidP="00720313">
      <w:pPr>
        <w:pStyle w:val="Title"/>
      </w:pPr>
      <w:r>
        <w:t>“</w:t>
      </w:r>
      <w:r w:rsidR="00CF5A68">
        <w:rPr>
          <w:lang w:val="en-IN"/>
        </w:rPr>
        <w:t>SALOON MANAGEMENT SYSTEM</w:t>
      </w:r>
      <w:bookmarkStart w:id="0" w:name="_GoBack"/>
      <w:bookmarkEnd w:id="0"/>
      <w:r>
        <w:t>”</w:t>
      </w:r>
    </w:p>
    <w:p w:rsidR="00720313" w:rsidRDefault="00720313" w:rsidP="00720313">
      <w:pPr>
        <w:pStyle w:val="BodyText"/>
        <w:spacing w:before="3"/>
        <w:rPr>
          <w:b/>
          <w:sz w:val="35"/>
        </w:rPr>
      </w:pPr>
    </w:p>
    <w:p w:rsidR="00720313" w:rsidRDefault="00720313" w:rsidP="00720313">
      <w:pPr>
        <w:pStyle w:val="BodyText"/>
        <w:ind w:left="674" w:right="1631"/>
        <w:jc w:val="center"/>
      </w:pPr>
      <w:r>
        <w:t>SUBMITTED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EDUBRIDGE</w:t>
      </w:r>
      <w:r>
        <w:rPr>
          <w:spacing w:val="-13"/>
        </w:rPr>
        <w:t xml:space="preserve"> </w:t>
      </w:r>
      <w:r>
        <w:t>INDIA</w:t>
      </w:r>
      <w:r>
        <w:rPr>
          <w:spacing w:val="-13"/>
        </w:rPr>
        <w:t xml:space="preserve"> </w:t>
      </w:r>
      <w:r>
        <w:t>PRIVATE</w:t>
      </w:r>
      <w:r>
        <w:rPr>
          <w:spacing w:val="-13"/>
        </w:rPr>
        <w:t xml:space="preserve"> </w:t>
      </w:r>
      <w:r>
        <w:t>LIMITED</w:t>
      </w:r>
    </w:p>
    <w:p w:rsidR="00720313" w:rsidRDefault="00720313" w:rsidP="00720313">
      <w:pPr>
        <w:pStyle w:val="BodyText"/>
        <w:rPr>
          <w:sz w:val="22"/>
        </w:rPr>
      </w:pPr>
    </w:p>
    <w:p w:rsidR="00720313" w:rsidRDefault="00720313" w:rsidP="00720313">
      <w:pPr>
        <w:ind w:left="674" w:right="1632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</w:p>
    <w:p w:rsidR="00720313" w:rsidRDefault="00720313" w:rsidP="00720313">
      <w:pPr>
        <w:pStyle w:val="BodyText"/>
        <w:spacing w:before="10"/>
        <w:rPr>
          <w:b/>
          <w:sz w:val="31"/>
        </w:rPr>
      </w:pPr>
    </w:p>
    <w:p w:rsidR="00720313" w:rsidRDefault="00720313" w:rsidP="00720313">
      <w:pPr>
        <w:tabs>
          <w:tab w:val="left" w:pos="4998"/>
        </w:tabs>
        <w:ind w:left="480"/>
        <w:rPr>
          <w:b/>
          <w:sz w:val="24"/>
          <w:lang w:val="en-IN"/>
        </w:rPr>
      </w:pPr>
      <w:r>
        <w:rPr>
          <w:b/>
          <w:sz w:val="24"/>
        </w:rPr>
        <w:t>Miss.</w:t>
      </w:r>
      <w:r>
        <w:rPr>
          <w:b/>
          <w:sz w:val="24"/>
          <w:lang w:val="en-IN"/>
        </w:rPr>
        <w:t>ABARNA.R</w:t>
      </w:r>
      <w:r>
        <w:rPr>
          <w:b/>
          <w:sz w:val="24"/>
        </w:rPr>
        <w:tab/>
      </w:r>
      <w:r>
        <w:rPr>
          <w:b/>
          <w:sz w:val="24"/>
          <w:lang w:val="en-IN"/>
        </w:rPr>
        <w:t xml:space="preserve">                  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EON-57</w:t>
      </w:r>
      <w:r>
        <w:rPr>
          <w:b/>
          <w:sz w:val="24"/>
          <w:lang w:val="en-IN"/>
        </w:rPr>
        <w:t>55</w:t>
      </w:r>
    </w:p>
    <w:p w:rsidR="00720313" w:rsidRDefault="00720313" w:rsidP="00720313">
      <w:pPr>
        <w:pStyle w:val="BodyText"/>
        <w:rPr>
          <w:b/>
          <w:sz w:val="30"/>
        </w:rPr>
      </w:pPr>
    </w:p>
    <w:p w:rsidR="00720313" w:rsidRDefault="00720313" w:rsidP="00720313">
      <w:pPr>
        <w:pStyle w:val="BodyText"/>
        <w:spacing w:before="9"/>
        <w:rPr>
          <w:b/>
          <w:sz w:val="29"/>
        </w:rPr>
      </w:pPr>
    </w:p>
    <w:p w:rsidR="00720313" w:rsidRDefault="00720313" w:rsidP="00720313">
      <w:pPr>
        <w:pStyle w:val="Heading2"/>
        <w:ind w:leftChars="1103" w:left="2427" w:right="1631" w:firstLineChars="260" w:firstLine="731"/>
        <w:jc w:val="both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:rsidR="00720313" w:rsidRDefault="00720313" w:rsidP="00720313">
      <w:pPr>
        <w:pStyle w:val="BodyText"/>
        <w:spacing w:before="253"/>
        <w:ind w:left="2899" w:right="3858"/>
        <w:jc w:val="center"/>
      </w:pPr>
      <w:proofErr w:type="spellStart"/>
      <w:r>
        <w:t>Amruta</w:t>
      </w:r>
      <w:proofErr w:type="spellEnd"/>
      <w:r>
        <w:rPr>
          <w:spacing w:val="-4"/>
        </w:rPr>
        <w:t xml:space="preserve"> </w:t>
      </w:r>
      <w:proofErr w:type="spellStart"/>
      <w:r>
        <w:t>Deore</w:t>
      </w:r>
      <w:proofErr w:type="spellEnd"/>
    </w:p>
    <w:p w:rsidR="00720313" w:rsidRDefault="00720313" w:rsidP="00720313">
      <w:pPr>
        <w:pStyle w:val="BodyText"/>
        <w:rPr>
          <w:sz w:val="20"/>
        </w:rPr>
      </w:pPr>
    </w:p>
    <w:p w:rsidR="00720313" w:rsidRDefault="00720313" w:rsidP="00720313">
      <w:pPr>
        <w:pStyle w:val="BodyText"/>
        <w:rPr>
          <w:sz w:val="20"/>
        </w:rPr>
      </w:pPr>
    </w:p>
    <w:p w:rsidR="00720313" w:rsidRDefault="00720313" w:rsidP="00720313">
      <w:pPr>
        <w:pStyle w:val="BodyText"/>
        <w:spacing w:before="6"/>
        <w:rPr>
          <w:sz w:val="1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2743200</wp:posOffset>
            </wp:positionH>
            <wp:positionV relativeFrom="paragraph">
              <wp:posOffset>142875</wp:posOffset>
            </wp:positionV>
            <wp:extent cx="2533650" cy="25336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0313" w:rsidRDefault="00720313" w:rsidP="00720313">
      <w:pPr>
        <w:pStyle w:val="BodyText"/>
        <w:rPr>
          <w:sz w:val="20"/>
        </w:rPr>
      </w:pPr>
    </w:p>
    <w:p w:rsidR="00720313" w:rsidRDefault="00720313" w:rsidP="00720313">
      <w:pPr>
        <w:pStyle w:val="BodyText"/>
        <w:rPr>
          <w:sz w:val="20"/>
        </w:rPr>
      </w:pPr>
    </w:p>
    <w:p w:rsidR="00720313" w:rsidRDefault="00720313" w:rsidP="00720313">
      <w:pPr>
        <w:pStyle w:val="BodyText"/>
        <w:rPr>
          <w:sz w:val="20"/>
        </w:rPr>
      </w:pPr>
    </w:p>
    <w:p w:rsidR="00720313" w:rsidRDefault="00720313" w:rsidP="00720313">
      <w:pPr>
        <w:pStyle w:val="BodyText"/>
        <w:spacing w:before="3"/>
        <w:rPr>
          <w:sz w:val="19"/>
        </w:rPr>
      </w:pPr>
    </w:p>
    <w:p w:rsidR="00720313" w:rsidRDefault="00720313" w:rsidP="00720313">
      <w:pPr>
        <w:pStyle w:val="Heading1"/>
        <w:spacing w:before="106" w:line="264" w:lineRule="auto"/>
        <w:ind w:left="674" w:right="1632" w:firstLine="0"/>
        <w:jc w:val="center"/>
      </w:pPr>
      <w:r>
        <w:rPr>
          <w:w w:val="95"/>
        </w:rPr>
        <w:t>DEPARTMENT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PRAYAS</w:t>
      </w:r>
      <w:r>
        <w:rPr>
          <w:spacing w:val="19"/>
          <w:w w:val="95"/>
        </w:rPr>
        <w:t xml:space="preserve"> </w:t>
      </w:r>
      <w:r>
        <w:rPr>
          <w:w w:val="95"/>
        </w:rPr>
        <w:t>CERTIFIED</w:t>
      </w:r>
      <w:r>
        <w:rPr>
          <w:spacing w:val="19"/>
          <w:w w:val="95"/>
        </w:rPr>
        <w:t xml:space="preserve"> </w:t>
      </w:r>
      <w:r>
        <w:rPr>
          <w:w w:val="95"/>
        </w:rPr>
        <w:t>JAVA</w:t>
      </w:r>
      <w:r>
        <w:rPr>
          <w:spacing w:val="19"/>
          <w:w w:val="95"/>
        </w:rPr>
        <w:t xml:space="preserve"> </w:t>
      </w:r>
      <w:r>
        <w:rPr>
          <w:w w:val="95"/>
        </w:rPr>
        <w:t>FULL</w:t>
      </w:r>
      <w:r>
        <w:rPr>
          <w:spacing w:val="19"/>
          <w:w w:val="95"/>
        </w:rPr>
        <w:t xml:space="preserve"> </w:t>
      </w:r>
      <w:r>
        <w:rPr>
          <w:w w:val="95"/>
        </w:rPr>
        <w:t>STACK</w:t>
      </w:r>
      <w:r>
        <w:rPr>
          <w:spacing w:val="-63"/>
          <w:w w:val="95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02</w:t>
      </w:r>
    </w:p>
    <w:p w:rsidR="00720313" w:rsidRDefault="00720313" w:rsidP="00720313">
      <w:pPr>
        <w:spacing w:before="125"/>
        <w:ind w:left="674" w:right="1631"/>
        <w:jc w:val="center"/>
        <w:rPr>
          <w:b/>
          <w:sz w:val="24"/>
        </w:rPr>
      </w:pPr>
      <w:r>
        <w:rPr>
          <w:b/>
          <w:sz w:val="24"/>
        </w:rPr>
        <w:t>THANE</w:t>
      </w:r>
    </w:p>
    <w:p w:rsidR="00720313" w:rsidRDefault="00720313" w:rsidP="00720313">
      <w:pPr>
        <w:spacing w:before="168" w:line="312" w:lineRule="auto"/>
        <w:ind w:left="2455" w:right="3353"/>
        <w:jc w:val="center"/>
        <w:rPr>
          <w:b/>
          <w:sz w:val="24"/>
        </w:rPr>
      </w:pPr>
      <w:proofErr w:type="gramStart"/>
      <w:r>
        <w:rPr>
          <w:b/>
          <w:spacing w:val="-2"/>
          <w:sz w:val="24"/>
        </w:rPr>
        <w:t>EDUBRIDGE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INDIA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PRIVATE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LIMITED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2021-2022.</w:t>
      </w:r>
      <w:proofErr w:type="gramEnd"/>
    </w:p>
    <w:p w:rsidR="00720313" w:rsidRDefault="00720313" w:rsidP="00720313">
      <w:pPr>
        <w:widowControl/>
        <w:autoSpaceDE/>
        <w:autoSpaceDN/>
        <w:spacing w:line="312" w:lineRule="auto"/>
        <w:rPr>
          <w:sz w:val="24"/>
        </w:rPr>
        <w:sectPr w:rsidR="00720313">
          <w:pgSz w:w="11910" w:h="16840"/>
          <w:pgMar w:top="1360" w:right="0" w:bottom="280" w:left="1680" w:header="720" w:footer="720" w:gutter="0"/>
          <w:cols w:space="720"/>
        </w:sectPr>
      </w:pPr>
    </w:p>
    <w:p w:rsidR="00720313" w:rsidRDefault="00720313" w:rsidP="00720313">
      <w:pPr>
        <w:pStyle w:val="Heading1"/>
        <w:spacing w:before="107"/>
        <w:ind w:left="3175" w:firstLine="0"/>
      </w:pPr>
      <w:r>
        <w:lastRenderedPageBreak/>
        <w:t>ACKNOWLEDGMENT</w:t>
      </w:r>
    </w:p>
    <w:p w:rsidR="00720313" w:rsidRDefault="00720313" w:rsidP="00720313">
      <w:pPr>
        <w:pStyle w:val="BodyText"/>
        <w:spacing w:before="11"/>
        <w:rPr>
          <w:b/>
          <w:sz w:val="28"/>
        </w:rPr>
      </w:pPr>
    </w:p>
    <w:p w:rsidR="00720313" w:rsidRDefault="00720313" w:rsidP="00720313">
      <w:pPr>
        <w:pStyle w:val="BodyText"/>
        <w:spacing w:line="312" w:lineRule="auto"/>
        <w:ind w:left="479" w:right="1437" w:firstLine="702"/>
        <w:jc w:val="both"/>
      </w:pPr>
      <w:r>
        <w:t>It gives all of us great pleasure in presenting the preliminary project report on</w:t>
      </w:r>
      <w:r>
        <w:rPr>
          <w:spacing w:val="1"/>
        </w:rPr>
        <w:t xml:space="preserve"> </w:t>
      </w:r>
      <w:r>
        <w:rPr>
          <w:b/>
        </w:rPr>
        <w:t>“</w:t>
      </w:r>
      <w:r>
        <w:rPr>
          <w:b/>
          <w:lang w:val="en-IN"/>
        </w:rPr>
        <w:t>STYLISH SENORITO</w:t>
      </w:r>
      <w:r>
        <w:rPr>
          <w:b/>
        </w:rPr>
        <w:t>”</w:t>
      </w:r>
      <w:r>
        <w:t>.</w:t>
      </w:r>
      <w:r>
        <w:rPr>
          <w:spacing w:val="6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respect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gratitude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take</w:t>
      </w:r>
      <w:r>
        <w:rPr>
          <w:spacing w:val="-58"/>
        </w:rPr>
        <w:t xml:space="preserve"> </w:t>
      </w:r>
      <w:r>
        <w:t xml:space="preserve">this opportunity to thank internal guide of our project </w:t>
      </w:r>
      <w:proofErr w:type="spellStart"/>
      <w:r>
        <w:rPr>
          <w:b/>
        </w:rPr>
        <w:t>Mrs.Amruta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Deore</w:t>
      </w:r>
      <w:proofErr w:type="spellEnd"/>
      <w:r>
        <w:rPr>
          <w:b/>
          <w:spacing w:val="1"/>
        </w:rPr>
        <w:t xml:space="preserve"> </w:t>
      </w:r>
      <w:r>
        <w:t>for giving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needed.</w:t>
      </w:r>
      <w:r>
        <w:rPr>
          <w:spacing w:val="1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grateful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support.</w:t>
      </w:r>
      <w:r>
        <w:rPr>
          <w:spacing w:val="12"/>
        </w:rPr>
        <w:t xml:space="preserve"> </w:t>
      </w:r>
      <w:r>
        <w:t>He</w:t>
      </w:r>
      <w:r>
        <w:rPr>
          <w:spacing w:val="-58"/>
        </w:rPr>
        <w:t xml:space="preserve"> </w:t>
      </w:r>
      <w:r>
        <w:t>has always encouraged us and given us the motivation to move ahead. He has put in a</w:t>
      </w:r>
      <w:r>
        <w:rPr>
          <w:spacing w:val="1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effort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confidence.</w:t>
      </w:r>
      <w:r>
        <w:rPr>
          <w:spacing w:val="7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we wish to thank all the other people who have helped us in the successful completion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720313" w:rsidRDefault="00720313" w:rsidP="00720313">
      <w:pPr>
        <w:pStyle w:val="BodyText"/>
        <w:rPr>
          <w:sz w:val="28"/>
        </w:rPr>
      </w:pPr>
    </w:p>
    <w:p w:rsidR="00720313" w:rsidRDefault="00720313" w:rsidP="00720313">
      <w:pPr>
        <w:pStyle w:val="BodyText"/>
        <w:rPr>
          <w:sz w:val="28"/>
        </w:rPr>
      </w:pPr>
    </w:p>
    <w:p w:rsidR="00720313" w:rsidRDefault="00720313" w:rsidP="00720313">
      <w:pPr>
        <w:pStyle w:val="BodyText"/>
        <w:rPr>
          <w:sz w:val="28"/>
        </w:rPr>
      </w:pPr>
    </w:p>
    <w:p w:rsidR="00720313" w:rsidRDefault="00720313" w:rsidP="00720313">
      <w:pPr>
        <w:pStyle w:val="BodyText"/>
        <w:rPr>
          <w:sz w:val="28"/>
        </w:rPr>
      </w:pPr>
    </w:p>
    <w:p w:rsidR="00720313" w:rsidRDefault="00720313" w:rsidP="00720313">
      <w:pPr>
        <w:pStyle w:val="BodyText"/>
        <w:rPr>
          <w:sz w:val="35"/>
        </w:rPr>
      </w:pPr>
    </w:p>
    <w:p w:rsidR="00720313" w:rsidRDefault="00720313" w:rsidP="00720313">
      <w:pPr>
        <w:ind w:left="6129"/>
        <w:rPr>
          <w:b/>
          <w:sz w:val="24"/>
        </w:rPr>
      </w:pPr>
      <w:proofErr w:type="spellStart"/>
      <w:r>
        <w:rPr>
          <w:b/>
          <w:sz w:val="24"/>
        </w:rPr>
        <w:t>Miss.Abarna</w:t>
      </w:r>
      <w:proofErr w:type="spellEnd"/>
      <w:r>
        <w:rPr>
          <w:b/>
          <w:sz w:val="24"/>
        </w:rPr>
        <w:t xml:space="preserve"> Ramesh</w:t>
      </w:r>
    </w:p>
    <w:p w:rsidR="00720313" w:rsidRDefault="00720313">
      <w:pPr>
        <w:widowControl/>
        <w:autoSpaceDE/>
        <w:autoSpaceDN/>
        <w:spacing w:after="200" w:line="276" w:lineRule="auto"/>
        <w:rPr>
          <w:b/>
          <w:sz w:val="24"/>
        </w:rPr>
      </w:pPr>
      <w:r>
        <w:rPr>
          <w:b/>
          <w:sz w:val="24"/>
        </w:rPr>
        <w:br w:type="page"/>
      </w:r>
    </w:p>
    <w:p w:rsidR="00720313" w:rsidRDefault="00720313" w:rsidP="00720313">
      <w:pPr>
        <w:ind w:left="6129"/>
        <w:rPr>
          <w:b/>
          <w:sz w:val="24"/>
          <w:lang w:val="en-IN"/>
        </w:rPr>
      </w:pPr>
    </w:p>
    <w:p w:rsidR="00720313" w:rsidRDefault="00720313" w:rsidP="00720313">
      <w:pPr>
        <w:pStyle w:val="Heading1"/>
        <w:spacing w:before="80"/>
        <w:ind w:left="2899" w:right="3858" w:firstLine="0"/>
        <w:jc w:val="center"/>
      </w:pPr>
      <w:r>
        <w:t>ABSTRACT</w:t>
      </w:r>
    </w:p>
    <w:p w:rsidR="00720313" w:rsidRDefault="00720313" w:rsidP="00720313">
      <w:pPr>
        <w:pStyle w:val="BodyText"/>
        <w:spacing w:before="11"/>
        <w:rPr>
          <w:b/>
          <w:sz w:val="28"/>
        </w:rPr>
      </w:pPr>
    </w:p>
    <w:p w:rsidR="00DF7B2E" w:rsidRDefault="00720313" w:rsidP="00DF7B2E">
      <w:pPr>
        <w:pStyle w:val="BodyText"/>
        <w:spacing w:line="312" w:lineRule="auto"/>
        <w:ind w:left="479" w:right="1437" w:firstLine="702"/>
        <w:rPr>
          <w:lang w:val="en-IN"/>
        </w:rPr>
      </w:pPr>
      <w:r>
        <w:rPr>
          <w:spacing w:val="-11"/>
          <w:lang w:val="en-IN"/>
        </w:rPr>
        <w:t>Saloon Management System</w:t>
      </w:r>
      <w:r>
        <w:rPr>
          <w:spacing w:val="-11"/>
        </w:rPr>
        <w:t xml:space="preserve"> </w:t>
      </w:r>
      <w:r>
        <w:rPr>
          <w:spacing w:val="-11"/>
          <w:lang w:val="en-IN"/>
        </w:rPr>
        <w:t xml:space="preserve">which help normal people to know about the saloon and its location .In addition </w:t>
      </w:r>
      <w:r>
        <w:t xml:space="preserve">it helps to maintain make appointment for </w:t>
      </w:r>
      <w:r w:rsidR="00DF7B2E">
        <w:t xml:space="preserve">Laser treatment, Skin treatment </w:t>
      </w:r>
      <w:r>
        <w:t>.Making appointment of mu</w:t>
      </w:r>
      <w:r w:rsidR="00DF7B2E">
        <w:t>ltiple people for a big saloon</w:t>
      </w:r>
      <w:r>
        <w:t xml:space="preserve"> is difficult </w:t>
      </w:r>
      <w:proofErr w:type="gramStart"/>
      <w:r>
        <w:t>by</w:t>
      </w:r>
      <w:r w:rsidR="00DF7B2E">
        <w:t xml:space="preserve"> </w:t>
      </w:r>
      <w:r>
        <w:t xml:space="preserve"> using</w:t>
      </w:r>
      <w:proofErr w:type="gramEnd"/>
      <w:r>
        <w:t xml:space="preserve"> a</w:t>
      </w:r>
      <w:r w:rsidR="00DF7B2E">
        <w:t xml:space="preserve">  </w:t>
      </w:r>
      <w:r>
        <w:t xml:space="preserve"> manual system</w:t>
      </w:r>
      <w:r>
        <w:rPr>
          <w:spacing w:val="1"/>
        </w:rPr>
        <w:t xml:space="preserve"> </w:t>
      </w:r>
      <w:r>
        <w:rPr>
          <w:spacing w:val="1"/>
          <w:lang w:val="en-IN"/>
        </w:rPr>
        <w:t xml:space="preserve">and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consuming.</w:t>
      </w:r>
      <w:r>
        <w:rPr>
          <w:spacing w:val="10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proofErr w:type="gramStart"/>
      <w:r>
        <w:t>problems</w:t>
      </w:r>
      <w:r>
        <w:rPr>
          <w:spacing w:val="-4"/>
        </w:rPr>
        <w:t xml:space="preserve"> </w:t>
      </w:r>
      <w:r w:rsidR="00DF7B2E">
        <w:rPr>
          <w:spacing w:val="-4"/>
        </w:rPr>
        <w:t xml:space="preserve"> </w:t>
      </w:r>
      <w:r>
        <w:t>are</w:t>
      </w:r>
      <w:proofErr w:type="gramEnd"/>
      <w:r>
        <w:rPr>
          <w:spacing w:val="-5"/>
        </w:rPr>
        <w:t xml:space="preserve"> </w:t>
      </w:r>
      <w:r>
        <w:t>solved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</w:t>
      </w:r>
      <w:r w:rsidR="00DF7B2E">
        <w:rPr>
          <w:spacing w:val="-11"/>
          <w:lang w:val="en-IN"/>
        </w:rPr>
        <w:t xml:space="preserve"> Saloon</w:t>
      </w:r>
      <w:r>
        <w:rPr>
          <w:spacing w:val="-11"/>
          <w:lang w:val="en-IN"/>
        </w:rPr>
        <w:t xml:space="preserve"> Management </w:t>
      </w:r>
      <w:r w:rsidR="00DF7B2E">
        <w:rPr>
          <w:spacing w:val="-11"/>
          <w:lang w:val="en-IN"/>
        </w:rPr>
        <w:t xml:space="preserve"> </w:t>
      </w:r>
      <w:r>
        <w:rPr>
          <w:spacing w:val="-11"/>
          <w:lang w:val="en-IN"/>
        </w:rPr>
        <w:t>System</w:t>
      </w:r>
      <w:r>
        <w:rPr>
          <w:spacing w:val="-11"/>
        </w:rPr>
        <w:t xml:space="preserve"> </w:t>
      </w:r>
      <w:r>
        <w:t xml:space="preserve">is </w:t>
      </w:r>
      <w:r>
        <w:rPr>
          <w:lang w:val="en-IN"/>
        </w:rPr>
        <w:t xml:space="preserve">a </w:t>
      </w:r>
      <w:r w:rsidR="00DF7B2E">
        <w:rPr>
          <w:lang w:val="en-IN"/>
        </w:rPr>
        <w:t xml:space="preserve"> </w:t>
      </w:r>
      <w:r>
        <w:t xml:space="preserve">software which </w:t>
      </w:r>
      <w:r w:rsidR="00DF7B2E">
        <w:t xml:space="preserve"> </w:t>
      </w:r>
      <w:r>
        <w:t xml:space="preserve">is </w:t>
      </w:r>
      <w:r w:rsidR="00DF7B2E">
        <w:t xml:space="preserve"> </w:t>
      </w:r>
      <w:r>
        <w:t xml:space="preserve">helpful for </w:t>
      </w:r>
      <w:r>
        <w:rPr>
          <w:lang w:val="en-IN"/>
        </w:rPr>
        <w:t>normal people to make</w:t>
      </w:r>
      <w:r w:rsidR="00DF7B2E">
        <w:rPr>
          <w:lang w:val="en-IN"/>
        </w:rPr>
        <w:t xml:space="preserve"> </w:t>
      </w:r>
      <w:r>
        <w:rPr>
          <w:lang w:val="en-IN"/>
        </w:rPr>
        <w:t xml:space="preserve"> a</w:t>
      </w:r>
      <w:r w:rsidR="00DF7B2E">
        <w:rPr>
          <w:lang w:val="en-IN"/>
        </w:rPr>
        <w:t>n easy  appointment  with a  beautician</w:t>
      </w:r>
      <w:r>
        <w:rPr>
          <w:lang w:val="en-IN"/>
        </w:rPr>
        <w:t xml:space="preserve"> who is </w:t>
      </w:r>
      <w:r w:rsidR="00DF7B2E">
        <w:rPr>
          <w:lang w:val="en-IN"/>
        </w:rPr>
        <w:t xml:space="preserve"> </w:t>
      </w:r>
      <w:r>
        <w:rPr>
          <w:lang w:val="en-IN"/>
        </w:rPr>
        <w:t>export</w:t>
      </w:r>
      <w:r w:rsidR="00DF7B2E">
        <w:rPr>
          <w:lang w:val="en-IN"/>
        </w:rPr>
        <w:t xml:space="preserve"> </w:t>
      </w:r>
    </w:p>
    <w:p w:rsidR="00331F09" w:rsidRDefault="00331F09" w:rsidP="00331F09">
      <w:pPr>
        <w:pStyle w:val="BodyText"/>
        <w:spacing w:line="312" w:lineRule="auto"/>
        <w:ind w:right="1437"/>
        <w:rPr>
          <w:spacing w:val="-2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in  their</w:t>
      </w:r>
      <w:proofErr w:type="gramEnd"/>
      <w:r>
        <w:rPr>
          <w:lang w:val="en-IN"/>
        </w:rPr>
        <w:t xml:space="preserve"> respective field</w:t>
      </w:r>
      <w:r>
        <w:t xml:space="preserve">. </w:t>
      </w:r>
      <w:proofErr w:type="gramStart"/>
      <w:r>
        <w:t xml:space="preserve">Our </w:t>
      </w:r>
      <w:r>
        <w:rPr>
          <w:spacing w:val="-11"/>
          <w:lang w:val="en-IN"/>
        </w:rPr>
        <w:t xml:space="preserve"> Saloon</w:t>
      </w:r>
      <w:proofErr w:type="gramEnd"/>
      <w:r>
        <w:rPr>
          <w:spacing w:val="-11"/>
          <w:lang w:val="en-IN"/>
        </w:rPr>
        <w:t xml:space="preserve">  Management System</w:t>
      </w:r>
      <w:r>
        <w:rPr>
          <w:spacing w:val="-11"/>
        </w:rPr>
        <w:t xml:space="preserve"> </w:t>
      </w:r>
      <w:r>
        <w:rPr>
          <w:spacing w:val="-2"/>
        </w:rPr>
        <w:t xml:space="preserve">  </w:t>
      </w:r>
      <w:r>
        <w:t>deals</w:t>
      </w:r>
      <w:r>
        <w:rPr>
          <w:spacing w:val="-2"/>
        </w:rPr>
        <w:t xml:space="preserve"> </w:t>
      </w:r>
      <w:r>
        <w:t xml:space="preserve">with 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 </w:t>
      </w:r>
      <w:r>
        <w:t>various</w:t>
      </w:r>
      <w:r>
        <w:rPr>
          <w:spacing w:val="-2"/>
        </w:rPr>
        <w:t xml:space="preserve"> </w:t>
      </w:r>
    </w:p>
    <w:p w:rsidR="00331F09" w:rsidRDefault="00331F09" w:rsidP="00331F09">
      <w:pPr>
        <w:pStyle w:val="BodyText"/>
        <w:spacing w:line="312" w:lineRule="auto"/>
        <w:ind w:right="1437"/>
        <w:rPr>
          <w:lang w:val="en-IN"/>
        </w:rPr>
      </w:pPr>
      <w:r>
        <w:rPr>
          <w:spacing w:val="-2"/>
        </w:rPr>
        <w:t xml:space="preserve">        </w:t>
      </w:r>
      <w:proofErr w:type="gramStart"/>
      <w:r>
        <w:rPr>
          <w:spacing w:val="-2"/>
        </w:rPr>
        <w:t>activities</w:t>
      </w:r>
      <w:proofErr w:type="gramEnd"/>
      <w:r>
        <w:rPr>
          <w:spacing w:val="-2"/>
        </w:rPr>
        <w:t xml:space="preserve"> related to the saloon and also to know more details about saloon and Staffs.         </w:t>
      </w:r>
    </w:p>
    <w:p w:rsidR="00DF7B2E" w:rsidRDefault="00DF7B2E">
      <w:pPr>
        <w:widowControl/>
        <w:autoSpaceDE/>
        <w:autoSpaceDN/>
        <w:spacing w:after="200" w:line="276" w:lineRule="auto"/>
        <w:rPr>
          <w:sz w:val="24"/>
          <w:szCs w:val="24"/>
          <w:lang w:val="en-IN"/>
        </w:rPr>
      </w:pPr>
      <w:r>
        <w:rPr>
          <w:lang w:val="en-IN"/>
        </w:rPr>
        <w:br w:type="page"/>
      </w:r>
    </w:p>
    <w:p w:rsidR="00DF7B2E" w:rsidRDefault="00DF7B2E" w:rsidP="00DF7B2E">
      <w:pPr>
        <w:pStyle w:val="BodyText"/>
        <w:spacing w:before="2"/>
        <w:rPr>
          <w:sz w:val="16"/>
        </w:rPr>
      </w:pPr>
    </w:p>
    <w:p w:rsidR="00DF7B2E" w:rsidRDefault="00DF7B2E" w:rsidP="00DF7B2E">
      <w:pPr>
        <w:spacing w:before="106"/>
        <w:ind w:left="674" w:right="1632"/>
        <w:jc w:val="center"/>
        <w:rPr>
          <w:b/>
          <w:sz w:val="24"/>
        </w:rPr>
      </w:pPr>
      <w:bookmarkStart w:id="1" w:name="SYSTEM_REQUIREMENTS"/>
      <w:bookmarkEnd w:id="1"/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:rsidR="00DF7B2E" w:rsidRDefault="00DF7B2E" w:rsidP="00DF7B2E">
      <w:pPr>
        <w:pStyle w:val="BodyText"/>
        <w:spacing w:before="9"/>
        <w:rPr>
          <w:b/>
          <w:sz w:val="43"/>
        </w:rPr>
      </w:pPr>
    </w:p>
    <w:p w:rsidR="00DF7B2E" w:rsidRDefault="00DF7B2E" w:rsidP="00DF7B2E">
      <w:pPr>
        <w:pStyle w:val="Heading1"/>
        <w:spacing w:before="0"/>
        <w:ind w:left="674" w:right="1631" w:firstLine="0"/>
        <w:jc w:val="center"/>
      </w:pPr>
      <w:r>
        <w:t>INTRODUCTION</w:t>
      </w:r>
    </w:p>
    <w:p w:rsidR="00DF7B2E" w:rsidRDefault="00DF7B2E" w:rsidP="00DF7B2E">
      <w:pPr>
        <w:pStyle w:val="BodyText"/>
        <w:rPr>
          <w:b/>
          <w:sz w:val="36"/>
        </w:rPr>
      </w:pPr>
    </w:p>
    <w:p w:rsidR="00DF7B2E" w:rsidRDefault="00DF7B2E" w:rsidP="00DF7B2E">
      <w:pPr>
        <w:pStyle w:val="BodyText"/>
        <w:spacing w:before="1"/>
        <w:rPr>
          <w:b/>
          <w:sz w:val="52"/>
        </w:rPr>
      </w:pPr>
    </w:p>
    <w:p w:rsidR="00DF7B2E" w:rsidRDefault="00DF7B2E" w:rsidP="00DF7B2E">
      <w:pPr>
        <w:pStyle w:val="ListParagraph"/>
        <w:numPr>
          <w:ilvl w:val="1"/>
          <w:numId w:val="1"/>
        </w:numPr>
        <w:tabs>
          <w:tab w:val="left" w:pos="1126"/>
        </w:tabs>
        <w:rPr>
          <w:b/>
          <w:sz w:val="28"/>
        </w:rPr>
      </w:pPr>
      <w:bookmarkStart w:id="2" w:name="INTRODUCTION"/>
      <w:bookmarkEnd w:id="2"/>
      <w:r>
        <w:rPr>
          <w:b/>
          <w:sz w:val="28"/>
        </w:rPr>
        <w:t>INTRODUCTION</w:t>
      </w:r>
    </w:p>
    <w:p w:rsidR="00DF7B2E" w:rsidRDefault="00DF7B2E" w:rsidP="00DF7B2E">
      <w:pPr>
        <w:pStyle w:val="BodyText"/>
        <w:spacing w:before="311" w:line="312" w:lineRule="auto"/>
        <w:ind w:left="480" w:right="1438" w:firstLine="351"/>
        <w:jc w:val="both"/>
      </w:pPr>
      <w:r>
        <w:t xml:space="preserve">Saloon Management System is making appointment of people for a big saloon is difficult by using a manual system and may be very time consuming. </w:t>
      </w:r>
      <w:proofErr w:type="gramStart"/>
      <w:r>
        <w:t>Saloon  Management</w:t>
      </w:r>
      <w:proofErr w:type="gramEnd"/>
      <w:r>
        <w:t xml:space="preserve"> System allows user to keep up to date  profile . It’ll also facilitate keeping all the records of users, such as their id, name, mailing, address, phone number. So all the information about </w:t>
      </w:r>
      <w:proofErr w:type="gramStart"/>
      <w:r>
        <w:t>an</w:t>
      </w:r>
      <w:proofErr w:type="gramEnd"/>
      <w:r>
        <w:t xml:space="preserve"> user will be available and provide personalized experience.</w:t>
      </w:r>
    </w:p>
    <w:p w:rsidR="00DF7B2E" w:rsidRDefault="00DF7B2E" w:rsidP="00DF7B2E">
      <w:pPr>
        <w:pStyle w:val="BodyText"/>
        <w:rPr>
          <w:sz w:val="28"/>
        </w:rPr>
      </w:pPr>
    </w:p>
    <w:p w:rsidR="00DF7B2E" w:rsidRDefault="00DF7B2E" w:rsidP="00DF7B2E">
      <w:pPr>
        <w:pStyle w:val="BodyText"/>
        <w:rPr>
          <w:sz w:val="28"/>
        </w:rPr>
      </w:pPr>
    </w:p>
    <w:p w:rsidR="00DF7B2E" w:rsidRDefault="00DF7B2E" w:rsidP="00DF7B2E">
      <w:pPr>
        <w:pStyle w:val="Heading1"/>
        <w:numPr>
          <w:ilvl w:val="1"/>
          <w:numId w:val="1"/>
        </w:numPr>
        <w:tabs>
          <w:tab w:val="left" w:pos="1126"/>
        </w:tabs>
        <w:spacing w:before="216"/>
      </w:pPr>
      <w:bookmarkStart w:id="3" w:name="SCOPE"/>
      <w:bookmarkEnd w:id="3"/>
      <w:r>
        <w:t>SCOPE</w:t>
      </w:r>
    </w:p>
    <w:p w:rsidR="00331F09" w:rsidRPr="00331F09" w:rsidRDefault="00331F09" w:rsidP="00331F09"/>
    <w:p w:rsidR="00DF7B2E" w:rsidRDefault="00331F09" w:rsidP="00331F09">
      <w:pPr>
        <w:pStyle w:val="BodyText"/>
        <w:spacing w:line="312" w:lineRule="auto"/>
        <w:ind w:left="479" w:right="1437" w:firstLine="702"/>
        <w:rPr>
          <w:lang w:val="en-IN"/>
        </w:rPr>
      </w:pPr>
      <w:r>
        <w:t xml:space="preserve">     </w:t>
      </w:r>
      <w:r w:rsidR="00DF7B2E">
        <w:t>Without</w:t>
      </w:r>
      <w:r w:rsidR="00DF7B2E">
        <w:rPr>
          <w:spacing w:val="-10"/>
        </w:rPr>
        <w:t xml:space="preserve"> </w:t>
      </w:r>
      <w:r w:rsidR="00DF7B2E">
        <w:t>a</w:t>
      </w:r>
      <w:r w:rsidR="00DF7B2E">
        <w:rPr>
          <w:spacing w:val="-9"/>
        </w:rPr>
        <w:t xml:space="preserve"> Saloon Management System</w:t>
      </w:r>
      <w:r w:rsidR="00DF7B2E">
        <w:t>,</w:t>
      </w:r>
      <w:r w:rsidR="00DF7B2E">
        <w:rPr>
          <w:lang w:val="en-IN"/>
        </w:rPr>
        <w:t xml:space="preserve"> appointment</w:t>
      </w:r>
      <w:r w:rsidR="00DF7B2E">
        <w:rPr>
          <w:spacing w:val="-10"/>
        </w:rPr>
        <w:t xml:space="preserve"> </w:t>
      </w:r>
      <w:r w:rsidR="00DF7B2E">
        <w:t>and</w:t>
      </w:r>
      <w:r w:rsidR="00DF7B2E">
        <w:rPr>
          <w:spacing w:val="-9"/>
        </w:rPr>
        <w:t xml:space="preserve"> </w:t>
      </w:r>
      <w:r w:rsidR="00DF7B2E">
        <w:rPr>
          <w:spacing w:val="-9"/>
          <w:lang w:val="en-IN"/>
        </w:rPr>
        <w:t>tips of beautician and s</w:t>
      </w:r>
      <w:r>
        <w:rPr>
          <w:spacing w:val="-9"/>
          <w:lang w:val="en-IN"/>
        </w:rPr>
        <w:t xml:space="preserve">peciality </w:t>
      </w:r>
      <w:proofErr w:type="gramStart"/>
      <w:r w:rsidR="00DF7B2E">
        <w:rPr>
          <w:spacing w:val="-9"/>
          <w:lang w:val="en-IN"/>
        </w:rPr>
        <w:t>of  saloon</w:t>
      </w:r>
      <w:proofErr w:type="gramEnd"/>
      <w:r w:rsidR="00DF7B2E">
        <w:t xml:space="preserve"> is</w:t>
      </w:r>
      <w:r w:rsidR="00DF7B2E">
        <w:rPr>
          <w:lang w:val="en-IN"/>
        </w:rPr>
        <w:t xml:space="preserve"> difficult</w:t>
      </w:r>
      <w:r w:rsidR="00DF7B2E">
        <w:t xml:space="preserve"> for </w:t>
      </w:r>
      <w:r w:rsidR="00DF7B2E">
        <w:rPr>
          <w:lang w:val="en-IN"/>
        </w:rPr>
        <w:t>normal people</w:t>
      </w:r>
      <w:r w:rsidR="00DF7B2E">
        <w:t xml:space="preserve">. </w:t>
      </w:r>
      <w:r w:rsidR="00DF7B2E">
        <w:rPr>
          <w:spacing w:val="-9"/>
        </w:rPr>
        <w:t>Saloon Management System</w:t>
      </w:r>
      <w:r w:rsidR="00DF7B2E">
        <w:rPr>
          <w:lang w:val="en-IN"/>
        </w:rPr>
        <w:t xml:space="preserve"> have a lots of</w:t>
      </w:r>
      <w:r w:rsidR="00DF7B2E">
        <w:t xml:space="preserve"> </w:t>
      </w:r>
      <w:r w:rsidR="00DF7B2E">
        <w:rPr>
          <w:lang w:val="en-IN"/>
        </w:rPr>
        <w:t>information</w:t>
      </w:r>
      <w:r w:rsidR="00DF7B2E">
        <w:rPr>
          <w:spacing w:val="1"/>
        </w:rPr>
        <w:t xml:space="preserve"> </w:t>
      </w:r>
      <w:r w:rsidR="00DF7B2E">
        <w:rPr>
          <w:spacing w:val="1"/>
          <w:lang w:val="en-IN"/>
        </w:rPr>
        <w:t xml:space="preserve">about saloon </w:t>
      </w:r>
      <w:r w:rsidR="00DF7B2E">
        <w:rPr>
          <w:lang w:val="en-IN"/>
        </w:rPr>
        <w:t xml:space="preserve">.In </w:t>
      </w:r>
      <w:proofErr w:type="gramStart"/>
      <w:r w:rsidR="00DF7B2E">
        <w:rPr>
          <w:lang w:val="en-IN"/>
        </w:rPr>
        <w:t>addition</w:t>
      </w:r>
      <w:r>
        <w:rPr>
          <w:lang w:val="en-IN"/>
        </w:rPr>
        <w:t xml:space="preserve"> </w:t>
      </w:r>
      <w:r w:rsidR="00DF7B2E">
        <w:rPr>
          <w:lang w:val="en-IN"/>
        </w:rPr>
        <w:t xml:space="preserve"> it</w:t>
      </w:r>
      <w:proofErr w:type="gramEnd"/>
      <w:r>
        <w:rPr>
          <w:lang w:val="en-IN"/>
        </w:rPr>
        <w:t xml:space="preserve"> </w:t>
      </w:r>
      <w:r w:rsidR="00DF7B2E">
        <w:rPr>
          <w:lang w:val="en-IN"/>
        </w:rPr>
        <w:t xml:space="preserve"> have</w:t>
      </w:r>
      <w:r w:rsidR="00DF7B2E">
        <w:t xml:space="preserve"> </w:t>
      </w:r>
      <w:r>
        <w:t xml:space="preserve"> </w:t>
      </w:r>
      <w:r w:rsidR="00DF7B2E">
        <w:rPr>
          <w:lang w:val="en-IN"/>
        </w:rPr>
        <w:t>request information and we can</w:t>
      </w:r>
      <w:r w:rsidR="00DF7B2E">
        <w:t xml:space="preserve"> </w:t>
      </w:r>
      <w:r w:rsidR="00DF7B2E">
        <w:rPr>
          <w:lang w:val="en-IN"/>
        </w:rPr>
        <w:t>give feedback to the saloon .we can also easy to find  location of saloon</w:t>
      </w:r>
      <w:r w:rsidR="003053DD">
        <w:rPr>
          <w:lang w:val="en-IN"/>
        </w:rPr>
        <w:t xml:space="preserve"> by the help of website link.</w:t>
      </w:r>
    </w:p>
    <w:p w:rsidR="00DF7B2E" w:rsidRDefault="00DF7B2E">
      <w:pPr>
        <w:widowControl/>
        <w:autoSpaceDE/>
        <w:autoSpaceDN/>
        <w:spacing w:after="200" w:line="276" w:lineRule="auto"/>
        <w:rPr>
          <w:sz w:val="24"/>
          <w:szCs w:val="24"/>
          <w:lang w:val="en-IN"/>
        </w:rPr>
      </w:pPr>
      <w:r>
        <w:rPr>
          <w:lang w:val="en-IN"/>
        </w:rPr>
        <w:br w:type="page"/>
      </w:r>
    </w:p>
    <w:p w:rsidR="00DF7B2E" w:rsidRDefault="00DF7B2E" w:rsidP="00DF7B2E">
      <w:pPr>
        <w:pStyle w:val="Heading1"/>
        <w:numPr>
          <w:ilvl w:val="1"/>
          <w:numId w:val="1"/>
        </w:numPr>
        <w:tabs>
          <w:tab w:val="left" w:pos="1126"/>
        </w:tabs>
      </w:pPr>
      <w:r>
        <w:lastRenderedPageBreak/>
        <w:t>SYSTEM</w:t>
      </w:r>
      <w:r>
        <w:rPr>
          <w:spacing w:val="36"/>
        </w:rPr>
        <w:t xml:space="preserve"> </w:t>
      </w:r>
      <w:r>
        <w:t>REQUIREMENTS</w:t>
      </w:r>
    </w:p>
    <w:p w:rsidR="00DF7B2E" w:rsidRDefault="00DF7B2E" w:rsidP="00DF7B2E">
      <w:pPr>
        <w:pStyle w:val="BodyText"/>
        <w:spacing w:before="4"/>
        <w:rPr>
          <w:b/>
          <w:sz w:val="39"/>
        </w:rPr>
      </w:pPr>
    </w:p>
    <w:p w:rsidR="00DF7B2E" w:rsidRDefault="00DF7B2E" w:rsidP="00DF7B2E">
      <w:pPr>
        <w:pStyle w:val="Heading2"/>
        <w:numPr>
          <w:ilvl w:val="2"/>
          <w:numId w:val="1"/>
        </w:numPr>
        <w:tabs>
          <w:tab w:val="left" w:pos="1341"/>
        </w:tabs>
      </w:pPr>
      <w:bookmarkStart w:id="4" w:name="Software_Requirements"/>
      <w:bookmarkEnd w:id="4"/>
      <w:r>
        <w:t>Software</w:t>
      </w:r>
      <w:r>
        <w:rPr>
          <w:spacing w:val="56"/>
        </w:rPr>
        <w:t xml:space="preserve"> </w:t>
      </w:r>
      <w:r>
        <w:t>Requirements</w:t>
      </w:r>
    </w:p>
    <w:p w:rsidR="00DF7B2E" w:rsidRDefault="00DF7B2E" w:rsidP="00DF7B2E">
      <w:pPr>
        <w:pStyle w:val="ListParagraph"/>
        <w:numPr>
          <w:ilvl w:val="0"/>
          <w:numId w:val="2"/>
        </w:numPr>
        <w:tabs>
          <w:tab w:val="left" w:pos="734"/>
        </w:tabs>
        <w:spacing w:before="229"/>
        <w:rPr>
          <w:sz w:val="24"/>
        </w:rPr>
      </w:pP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10.</w:t>
      </w:r>
    </w:p>
    <w:p w:rsidR="00DF7B2E" w:rsidRPr="003053DD" w:rsidRDefault="003053DD" w:rsidP="003053DD">
      <w:pPr>
        <w:tabs>
          <w:tab w:val="left" w:pos="734"/>
        </w:tabs>
        <w:spacing w:before="83"/>
        <w:ind w:left="479"/>
        <w:rPr>
          <w:sz w:val="24"/>
        </w:rPr>
      </w:pPr>
      <w:r>
        <w:rPr>
          <w:sz w:val="24"/>
        </w:rPr>
        <w:t xml:space="preserve">2. </w:t>
      </w:r>
      <w:r w:rsidR="00DF7B2E" w:rsidRPr="003053DD">
        <w:rPr>
          <w:sz w:val="24"/>
        </w:rPr>
        <w:t>Platform</w:t>
      </w:r>
      <w:r w:rsidR="00DF7B2E" w:rsidRPr="003053DD">
        <w:rPr>
          <w:spacing w:val="-3"/>
          <w:sz w:val="24"/>
        </w:rPr>
        <w:t xml:space="preserve"> </w:t>
      </w:r>
      <w:r w:rsidR="00DF7B2E" w:rsidRPr="003053DD">
        <w:rPr>
          <w:sz w:val="24"/>
        </w:rPr>
        <w:t>–</w:t>
      </w:r>
      <w:r w:rsidR="00DF7B2E" w:rsidRPr="003053DD">
        <w:rPr>
          <w:spacing w:val="-3"/>
          <w:sz w:val="24"/>
        </w:rPr>
        <w:t xml:space="preserve"> </w:t>
      </w:r>
      <w:r w:rsidR="00DF7B2E" w:rsidRPr="003053DD">
        <w:rPr>
          <w:spacing w:val="-3"/>
          <w:sz w:val="24"/>
          <w:lang w:val="en-IN"/>
        </w:rPr>
        <w:t>Notepad++</w:t>
      </w:r>
      <w:r w:rsidR="00DF7B2E" w:rsidRPr="003053DD">
        <w:rPr>
          <w:sz w:val="24"/>
        </w:rPr>
        <w:t>.</w:t>
      </w:r>
    </w:p>
    <w:p w:rsidR="00DF7B2E" w:rsidRPr="003053DD" w:rsidRDefault="003053DD" w:rsidP="003053DD">
      <w:pPr>
        <w:tabs>
          <w:tab w:val="left" w:pos="734"/>
        </w:tabs>
        <w:spacing w:before="82"/>
        <w:ind w:left="479"/>
        <w:rPr>
          <w:sz w:val="24"/>
        </w:rPr>
      </w:pPr>
      <w:r>
        <w:rPr>
          <w:sz w:val="24"/>
        </w:rPr>
        <w:t xml:space="preserve">3. </w:t>
      </w:r>
      <w:r w:rsidR="00DF7B2E" w:rsidRPr="003053DD">
        <w:rPr>
          <w:sz w:val="24"/>
        </w:rPr>
        <w:t>Language</w:t>
      </w:r>
      <w:r w:rsidR="00DF7B2E" w:rsidRPr="003053DD">
        <w:rPr>
          <w:spacing w:val="-6"/>
          <w:sz w:val="24"/>
        </w:rPr>
        <w:t xml:space="preserve"> </w:t>
      </w:r>
      <w:r w:rsidR="00DF7B2E" w:rsidRPr="003053DD">
        <w:rPr>
          <w:sz w:val="24"/>
        </w:rPr>
        <w:t>-</w:t>
      </w:r>
      <w:r w:rsidR="00DF7B2E" w:rsidRPr="003053DD">
        <w:rPr>
          <w:spacing w:val="-5"/>
          <w:sz w:val="24"/>
        </w:rPr>
        <w:t xml:space="preserve"> </w:t>
      </w:r>
      <w:r w:rsidR="00DF7B2E" w:rsidRPr="003053DD">
        <w:rPr>
          <w:spacing w:val="-5"/>
          <w:sz w:val="24"/>
          <w:lang w:val="en-IN"/>
        </w:rPr>
        <w:t>HTML</w:t>
      </w:r>
      <w:proofErr w:type="gramStart"/>
      <w:r w:rsidR="00DF7B2E" w:rsidRPr="003053DD">
        <w:rPr>
          <w:spacing w:val="-5"/>
          <w:sz w:val="24"/>
          <w:lang w:val="en-IN"/>
        </w:rPr>
        <w:t>,  CSS</w:t>
      </w:r>
      <w:proofErr w:type="gramEnd"/>
      <w:r w:rsidR="00DF7B2E" w:rsidRPr="003053DD">
        <w:rPr>
          <w:spacing w:val="-5"/>
          <w:sz w:val="24"/>
          <w:lang w:val="en-IN"/>
        </w:rPr>
        <w:t xml:space="preserve">,  </w:t>
      </w:r>
      <w:proofErr w:type="spellStart"/>
      <w:r w:rsidR="00DF7B2E" w:rsidRPr="003053DD">
        <w:rPr>
          <w:spacing w:val="-5"/>
          <w:sz w:val="24"/>
          <w:lang w:val="en-IN"/>
        </w:rPr>
        <w:t>Javascript</w:t>
      </w:r>
      <w:proofErr w:type="spellEnd"/>
      <w:r w:rsidR="00DF7B2E" w:rsidRPr="003053DD">
        <w:rPr>
          <w:sz w:val="24"/>
        </w:rPr>
        <w:t>.</w:t>
      </w:r>
    </w:p>
    <w:p w:rsidR="00DF7B2E" w:rsidRPr="003053DD" w:rsidRDefault="003053DD" w:rsidP="003053DD">
      <w:pPr>
        <w:tabs>
          <w:tab w:val="left" w:pos="734"/>
        </w:tabs>
        <w:spacing w:before="83"/>
        <w:ind w:left="479"/>
        <w:rPr>
          <w:sz w:val="24"/>
        </w:rPr>
      </w:pPr>
      <w:r>
        <w:rPr>
          <w:sz w:val="24"/>
        </w:rPr>
        <w:t xml:space="preserve">4. </w:t>
      </w:r>
      <w:r w:rsidR="00DF7B2E" w:rsidRPr="003053DD">
        <w:rPr>
          <w:sz w:val="24"/>
        </w:rPr>
        <w:t>Files</w:t>
      </w:r>
      <w:r w:rsidR="00DF7B2E" w:rsidRPr="003053DD">
        <w:rPr>
          <w:spacing w:val="-3"/>
          <w:sz w:val="24"/>
        </w:rPr>
        <w:t xml:space="preserve"> </w:t>
      </w:r>
      <w:r w:rsidR="00DF7B2E" w:rsidRPr="003053DD">
        <w:rPr>
          <w:sz w:val="24"/>
        </w:rPr>
        <w:t>–</w:t>
      </w:r>
      <w:r w:rsidR="00DF7B2E" w:rsidRPr="003053DD">
        <w:rPr>
          <w:spacing w:val="-2"/>
          <w:sz w:val="24"/>
        </w:rPr>
        <w:t xml:space="preserve"> </w:t>
      </w:r>
      <w:proofErr w:type="spellStart"/>
      <w:proofErr w:type="gramStart"/>
      <w:r w:rsidR="00DF7B2E" w:rsidRPr="003053DD">
        <w:rPr>
          <w:spacing w:val="-2"/>
          <w:sz w:val="24"/>
          <w:lang w:val="en-IN"/>
        </w:rPr>
        <w:t>stylesheet</w:t>
      </w:r>
      <w:proofErr w:type="spellEnd"/>
      <w:r w:rsidR="00DF7B2E" w:rsidRPr="003053DD">
        <w:rPr>
          <w:spacing w:val="-2"/>
          <w:sz w:val="24"/>
          <w:lang w:val="en-IN"/>
        </w:rPr>
        <w:t xml:space="preserve"> ,html</w:t>
      </w:r>
      <w:proofErr w:type="gramEnd"/>
      <w:r w:rsidR="00DF7B2E" w:rsidRPr="003053DD">
        <w:rPr>
          <w:sz w:val="24"/>
        </w:rPr>
        <w:t>.</w:t>
      </w:r>
    </w:p>
    <w:p w:rsidR="00DF7B2E" w:rsidRDefault="00DF7B2E" w:rsidP="00DF7B2E">
      <w:pPr>
        <w:pStyle w:val="BodyText"/>
        <w:spacing w:line="312" w:lineRule="auto"/>
        <w:ind w:left="479" w:right="1437"/>
        <w:rPr>
          <w:lang w:val="en-IN"/>
        </w:rPr>
      </w:pPr>
    </w:p>
    <w:p w:rsidR="00DF7B2E" w:rsidRDefault="00DF7B2E">
      <w:pPr>
        <w:widowControl/>
        <w:autoSpaceDE/>
        <w:autoSpaceDN/>
        <w:spacing w:after="200" w:line="276" w:lineRule="auto"/>
        <w:rPr>
          <w:sz w:val="24"/>
          <w:szCs w:val="24"/>
          <w:lang w:val="en-IN"/>
        </w:rPr>
      </w:pPr>
      <w:r>
        <w:rPr>
          <w:lang w:val="en-IN"/>
        </w:rPr>
        <w:br w:type="page"/>
      </w:r>
    </w:p>
    <w:p w:rsidR="003053DD" w:rsidRDefault="003053DD" w:rsidP="00551FF2">
      <w:pPr>
        <w:pStyle w:val="Heading1"/>
        <w:numPr>
          <w:ilvl w:val="1"/>
          <w:numId w:val="1"/>
        </w:numPr>
        <w:tabs>
          <w:tab w:val="left" w:pos="1126"/>
        </w:tabs>
      </w:pPr>
      <w:r>
        <w:lastRenderedPageBreak/>
        <w:t>UML</w:t>
      </w:r>
      <w:r>
        <w:rPr>
          <w:spacing w:val="39"/>
        </w:rPr>
        <w:t xml:space="preserve"> </w:t>
      </w:r>
      <w:r>
        <w:t>DIAGRAMS</w:t>
      </w:r>
    </w:p>
    <w:p w:rsidR="003053DD" w:rsidRDefault="003053DD" w:rsidP="003053DD">
      <w:pPr>
        <w:pStyle w:val="BodyText"/>
        <w:spacing w:before="4"/>
        <w:rPr>
          <w:b/>
          <w:sz w:val="39"/>
        </w:rPr>
      </w:pPr>
    </w:p>
    <w:p w:rsidR="003053DD" w:rsidRDefault="003053DD" w:rsidP="00551FF2">
      <w:pPr>
        <w:pStyle w:val="Heading2"/>
        <w:numPr>
          <w:ilvl w:val="2"/>
          <w:numId w:val="1"/>
        </w:numPr>
        <w:tabs>
          <w:tab w:val="left" w:pos="1341"/>
        </w:tabs>
      </w:pPr>
      <w:bookmarkStart w:id="5" w:name="Use_case_Diagram"/>
      <w:bookmarkEnd w:id="5"/>
      <w:r>
        <w:t>Use</w:t>
      </w:r>
      <w:r>
        <w:rPr>
          <w:spacing w:val="25"/>
        </w:rPr>
        <w:t xml:space="preserve"> </w:t>
      </w:r>
      <w:r>
        <w:t>case</w:t>
      </w:r>
      <w:r>
        <w:rPr>
          <w:spacing w:val="26"/>
        </w:rPr>
        <w:t xml:space="preserve"> </w:t>
      </w:r>
      <w:r>
        <w:t>Diagram</w:t>
      </w:r>
    </w:p>
    <w:p w:rsidR="003053DD" w:rsidRDefault="003053DD" w:rsidP="003053DD">
      <w:pPr>
        <w:pStyle w:val="BodyText"/>
        <w:spacing w:before="229" w:line="312" w:lineRule="auto"/>
        <w:ind w:left="480" w:right="1271" w:firstLine="351"/>
      </w:pPr>
      <w:r>
        <w:t>The</w:t>
      </w:r>
      <w:r>
        <w:rPr>
          <w:spacing w:val="30"/>
        </w:rPr>
        <w:t xml:space="preserve"> </w:t>
      </w:r>
      <w:r>
        <w:t>following</w:t>
      </w:r>
      <w:r>
        <w:rPr>
          <w:spacing w:val="30"/>
        </w:rPr>
        <w:t xml:space="preserve"> </w:t>
      </w:r>
      <w:r>
        <w:t>UML</w:t>
      </w:r>
      <w:r>
        <w:rPr>
          <w:spacing w:val="29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diagram</w:t>
      </w:r>
      <w:r>
        <w:rPr>
          <w:spacing w:val="30"/>
        </w:rPr>
        <w:t xml:space="preserve"> </w:t>
      </w:r>
      <w:r>
        <w:t>shows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working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29"/>
          <w:lang w:val="en-IN"/>
        </w:rPr>
        <w:t>Saloon Management System</w:t>
      </w:r>
      <w:r>
        <w:t>.Moreover,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eight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cases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show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particular</w:t>
      </w:r>
      <w:r>
        <w:rPr>
          <w:spacing w:val="8"/>
        </w:rPr>
        <w:t xml:space="preserve"> </w:t>
      </w:r>
      <w:r>
        <w:t>functionality</w:t>
      </w:r>
      <w:r>
        <w:rPr>
          <w:spacing w:val="9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 xml:space="preserve">the  </w:t>
      </w:r>
      <w:r>
        <w:rPr>
          <w:lang w:val="en-IN"/>
        </w:rPr>
        <w:t>media</w:t>
      </w:r>
      <w:proofErr w:type="gramEnd"/>
      <w:r>
        <w:rPr>
          <w:lang w:val="en-IN"/>
        </w:rPr>
        <w:t xml:space="preserve"> provider</w:t>
      </w:r>
      <w:r>
        <w:t xml:space="preserve">. The six use cases are; appointment form, </w:t>
      </w:r>
      <w:proofErr w:type="spellStart"/>
      <w:r>
        <w:rPr>
          <w:lang w:val="en-IN"/>
        </w:rPr>
        <w:t>beauticean</w:t>
      </w:r>
      <w:proofErr w:type="spellEnd"/>
      <w:r>
        <w:rPr>
          <w:lang w:val="en-IN"/>
        </w:rPr>
        <w:t xml:space="preserve"> </w:t>
      </w:r>
      <w:r>
        <w:t>info</w:t>
      </w:r>
      <w:r>
        <w:rPr>
          <w:lang w:val="en-IN"/>
        </w:rPr>
        <w:t xml:space="preserve">, choose department of beautician,  Make request information </w:t>
      </w:r>
      <w:r>
        <w:rPr>
          <w:spacing w:val="44"/>
          <w:w w:val="95"/>
          <w:lang w:val="en-IN"/>
        </w:rPr>
        <w:t>,process of appointment  ,manage feedback form</w:t>
      </w:r>
      <w:r>
        <w:t>.The</w:t>
      </w:r>
      <w:r>
        <w:rPr>
          <w:lang w:val="en-IN"/>
        </w:rPr>
        <w:t xml:space="preserve"> user</w:t>
      </w:r>
      <w:r>
        <w:t>,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hand, easy find the location of saloon .The</w:t>
      </w:r>
      <w:r>
        <w:rPr>
          <w:spacing w:val="14"/>
        </w:rPr>
        <w:t xml:space="preserve"> </w:t>
      </w:r>
      <w:r>
        <w:t>interactions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13"/>
          <w:lang w:val="en-IN"/>
        </w:rPr>
        <w:t>user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13"/>
          <w:lang w:val="en-IN"/>
        </w:rPr>
        <w:t>management system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sum</w:t>
      </w:r>
      <w:r>
        <w:rPr>
          <w:spacing w:val="14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"/>
          <w:lang w:val="en-IN"/>
        </w:rPr>
        <w:t xml:space="preserve">saloon management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example.</w:t>
      </w:r>
    </w:p>
    <w:p w:rsidR="00331F09" w:rsidRDefault="00331F09" w:rsidP="003053DD">
      <w:pPr>
        <w:pStyle w:val="BodyText"/>
        <w:spacing w:before="229" w:line="312" w:lineRule="auto"/>
        <w:ind w:left="480" w:right="1271" w:firstLine="351"/>
      </w:pPr>
    </w:p>
    <w:p w:rsidR="00331F09" w:rsidRDefault="00331F09" w:rsidP="003053DD">
      <w:pPr>
        <w:pStyle w:val="BodyText"/>
        <w:spacing w:before="229" w:line="312" w:lineRule="auto"/>
        <w:ind w:left="480" w:right="1271" w:firstLine="351"/>
      </w:pPr>
    </w:p>
    <w:p w:rsidR="003053DD" w:rsidRPr="00331F09" w:rsidRDefault="00331F09" w:rsidP="003053DD">
      <w:pPr>
        <w:pStyle w:val="BodyText"/>
        <w:rPr>
          <w:b/>
          <w:bCs/>
          <w:sz w:val="32"/>
          <w:szCs w:val="32"/>
        </w:rPr>
      </w:pPr>
      <w:proofErr w:type="spellStart"/>
      <w:r w:rsidRPr="00331F09">
        <w:rPr>
          <w:b/>
          <w:bCs/>
          <w:sz w:val="32"/>
          <w:szCs w:val="32"/>
        </w:rPr>
        <w:t>Uml</w:t>
      </w:r>
      <w:proofErr w:type="spellEnd"/>
      <w:r w:rsidRPr="00331F09">
        <w:rPr>
          <w:b/>
          <w:bCs/>
          <w:sz w:val="32"/>
          <w:szCs w:val="32"/>
        </w:rPr>
        <w:t xml:space="preserve"> Diagram for Saloon Management</w:t>
      </w:r>
      <w:r>
        <w:rPr>
          <w:b/>
          <w:bCs/>
          <w:sz w:val="32"/>
          <w:szCs w:val="32"/>
        </w:rPr>
        <w:t xml:space="preserve"> </w:t>
      </w:r>
      <w:r w:rsidRPr="00331F09">
        <w:rPr>
          <w:b/>
          <w:bCs/>
          <w:sz w:val="32"/>
          <w:szCs w:val="32"/>
        </w:rPr>
        <w:t xml:space="preserve">System </w:t>
      </w:r>
    </w:p>
    <w:p w:rsidR="003053DD" w:rsidRDefault="003053DD" w:rsidP="003053DD">
      <w:pPr>
        <w:pStyle w:val="BodyText"/>
        <w:rPr>
          <w:sz w:val="20"/>
        </w:rPr>
      </w:pPr>
    </w:p>
    <w:p w:rsidR="003053DD" w:rsidRDefault="003053DD" w:rsidP="003053DD">
      <w:pPr>
        <w:pStyle w:val="BodyText"/>
        <w:rPr>
          <w:sz w:val="20"/>
        </w:rPr>
      </w:pPr>
    </w:p>
    <w:p w:rsidR="003053DD" w:rsidRDefault="003053DD" w:rsidP="003053DD">
      <w:pPr>
        <w:pStyle w:val="BodyText"/>
        <w:spacing w:before="10"/>
        <w:rPr>
          <w:sz w:val="15"/>
        </w:rPr>
      </w:pPr>
    </w:p>
    <w:p w:rsidR="003053DD" w:rsidRDefault="00331F09" w:rsidP="003053DD">
      <w:pPr>
        <w:rPr>
          <w:sz w:val="15"/>
          <w:lang w:val="en-IN"/>
        </w:rPr>
      </w:pPr>
      <w:r>
        <w:rPr>
          <w:noProof/>
          <w:sz w:val="15"/>
          <w:lang w:val="en-IN" w:eastAsia="en-IN" w:bidi="ta-IN"/>
        </w:rPr>
        <w:t xml:space="preserve"> </w:t>
      </w:r>
      <w:r>
        <w:rPr>
          <w:noProof/>
          <w:sz w:val="15"/>
          <w:lang w:val="en-IN" w:eastAsia="en-IN" w:bidi="ta-IN"/>
        </w:rPr>
        <w:drawing>
          <wp:inline distT="0" distB="0" distL="0" distR="0">
            <wp:extent cx="6229350" cy="3762375"/>
            <wp:effectExtent l="0" t="0" r="0" b="9525"/>
            <wp:docPr id="5" name="Picture 5" descr="C:\Users\ELCOT\Documents\project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Documents\projectpai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3DD" w:rsidRDefault="003053DD" w:rsidP="003053DD">
      <w:pPr>
        <w:widowControl/>
        <w:autoSpaceDE/>
        <w:autoSpaceDN/>
        <w:rPr>
          <w:sz w:val="15"/>
          <w:lang w:val="en-IN"/>
        </w:rPr>
        <w:sectPr w:rsidR="003053DD">
          <w:pgSz w:w="11910" w:h="16840"/>
          <w:pgMar w:top="1440" w:right="0" w:bottom="280" w:left="1680" w:header="720" w:footer="720" w:gutter="0"/>
          <w:cols w:space="720"/>
        </w:sectPr>
      </w:pPr>
    </w:p>
    <w:p w:rsidR="00DF7B2E" w:rsidRDefault="00DF7B2E" w:rsidP="003053DD">
      <w:pPr>
        <w:pStyle w:val="BodyText"/>
        <w:spacing w:line="312" w:lineRule="auto"/>
        <w:ind w:right="1437"/>
        <w:rPr>
          <w:lang w:val="en-IN"/>
        </w:rPr>
      </w:pPr>
    </w:p>
    <w:p w:rsidR="0060748D" w:rsidRDefault="0060748D" w:rsidP="00551FF2">
      <w:pPr>
        <w:pStyle w:val="Heading1"/>
        <w:numPr>
          <w:ilvl w:val="1"/>
          <w:numId w:val="1"/>
        </w:numPr>
        <w:tabs>
          <w:tab w:val="left" w:pos="1126"/>
        </w:tabs>
      </w:pPr>
      <w:r>
        <w:t>MODULE</w:t>
      </w:r>
    </w:p>
    <w:p w:rsidR="0060748D" w:rsidRDefault="0060748D" w:rsidP="0060748D">
      <w:pPr>
        <w:pStyle w:val="BodyText"/>
        <w:spacing w:before="4"/>
        <w:rPr>
          <w:b/>
          <w:sz w:val="39"/>
        </w:rPr>
      </w:pPr>
    </w:p>
    <w:p w:rsidR="0060748D" w:rsidRDefault="0060748D" w:rsidP="00551FF2">
      <w:pPr>
        <w:pStyle w:val="Heading2"/>
        <w:numPr>
          <w:ilvl w:val="2"/>
          <w:numId w:val="1"/>
        </w:numPr>
        <w:tabs>
          <w:tab w:val="left" w:pos="1341"/>
        </w:tabs>
      </w:pPr>
      <w:bookmarkStart w:id="6" w:name="Login"/>
      <w:bookmarkEnd w:id="6"/>
      <w:r>
        <w:t>WELCOME</w:t>
      </w:r>
    </w:p>
    <w:p w:rsidR="0060748D" w:rsidRDefault="0060748D" w:rsidP="0060748D">
      <w:pPr>
        <w:pStyle w:val="BodyText"/>
        <w:spacing w:before="229" w:line="312" w:lineRule="auto"/>
        <w:ind w:left="480" w:right="1271" w:firstLine="351"/>
      </w:pPr>
      <w:r>
        <w:t>Welcome</w:t>
      </w:r>
      <w:r>
        <w:rPr>
          <w:spacing w:val="16"/>
        </w:rPr>
        <w:t xml:space="preserve"> </w:t>
      </w:r>
      <w:r>
        <w:t>module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help</w:t>
      </w:r>
      <w:r>
        <w:rPr>
          <w:spacing w:val="17"/>
        </w:rPr>
        <w:t xml:space="preserve"> </w:t>
      </w:r>
      <w:r>
        <w:t xml:space="preserve">to </w:t>
      </w:r>
      <w:r>
        <w:rPr>
          <w:spacing w:val="17"/>
        </w:rPr>
        <w:t xml:space="preserve">know about the Saloon </w:t>
      </w:r>
      <w:r>
        <w:t>.Any one can see website of our saloon management.</w:t>
      </w:r>
    </w:p>
    <w:p w:rsidR="0060748D" w:rsidRDefault="0060748D" w:rsidP="0060748D">
      <w:pPr>
        <w:pStyle w:val="BodyText"/>
        <w:spacing w:before="229" w:line="312" w:lineRule="auto"/>
        <w:ind w:right="1271"/>
        <w:rPr>
          <w:b/>
          <w:bCs/>
        </w:rPr>
      </w:pPr>
      <w:r w:rsidRPr="00964FA1">
        <w:rPr>
          <w:b/>
          <w:bCs/>
        </w:rPr>
        <w:t>HTML file</w:t>
      </w:r>
    </w:p>
    <w:p w:rsidR="00964FA1" w:rsidRDefault="00964FA1" w:rsidP="00807953">
      <w:pPr>
        <w:widowControl/>
        <w:autoSpaceDE/>
        <w:autoSpaceDN/>
        <w:spacing w:after="200" w:line="276" w:lineRule="auto"/>
        <w:rPr>
          <w:b/>
          <w:bCs/>
          <w:sz w:val="24"/>
          <w:szCs w:val="24"/>
        </w:rPr>
      </w:pP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807953">
        <w:rPr>
          <w:lang w:val="en-IN"/>
        </w:rPr>
        <w:t>&lt;!DOCTYPE</w:t>
      </w:r>
      <w:proofErr w:type="gramEnd"/>
      <w:r w:rsidRPr="00807953">
        <w:rPr>
          <w:lang w:val="en-IN"/>
        </w:rPr>
        <w:t xml:space="preserve"> html&gt;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html</w:t>
      </w:r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head</w:t>
      </w:r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title&gt;</w:t>
      </w:r>
      <w:proofErr w:type="gramEnd"/>
      <w:r w:rsidRPr="00807953">
        <w:rPr>
          <w:lang w:val="en-IN"/>
        </w:rPr>
        <w:t>Welcome page&lt;/title&gt;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&lt;link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 xml:space="preserve">='style2.css' </w:t>
      </w:r>
      <w:proofErr w:type="spellStart"/>
      <w:r w:rsidRPr="00807953">
        <w:rPr>
          <w:lang w:val="en-IN"/>
        </w:rPr>
        <w:t>rel</w:t>
      </w:r>
      <w:proofErr w:type="spellEnd"/>
      <w:r w:rsidRPr="00807953">
        <w:rPr>
          <w:lang w:val="en-IN"/>
        </w:rPr>
        <w:t>='</w:t>
      </w:r>
      <w:proofErr w:type="spellStart"/>
      <w:r w:rsidRPr="00807953">
        <w:rPr>
          <w:lang w:val="en-IN"/>
        </w:rPr>
        <w:t>stylesheet</w:t>
      </w:r>
      <w:proofErr w:type="spellEnd"/>
      <w:r w:rsidRPr="00807953">
        <w:rPr>
          <w:lang w:val="en-IN"/>
        </w:rPr>
        <w:t>'&gt;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&lt;/head&gt;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body</w:t>
      </w:r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&lt;div class="dropdown"&gt;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spellStart"/>
      <w:proofErr w:type="gramStart"/>
      <w:r w:rsidRPr="00807953">
        <w:rPr>
          <w:lang w:val="en-IN"/>
        </w:rPr>
        <w:t>nav</w:t>
      </w:r>
      <w:proofErr w:type="spellEnd"/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spellStart"/>
      <w:r w:rsidRPr="00807953">
        <w:rPr>
          <w:lang w:val="en-IN"/>
        </w:rPr>
        <w:t>img</w:t>
      </w:r>
      <w:proofErr w:type="spellEnd"/>
      <w:r w:rsidRPr="00807953">
        <w:rPr>
          <w:lang w:val="en-IN"/>
        </w:rPr>
        <w:t xml:space="preserve"> class="logo" </w:t>
      </w:r>
      <w:proofErr w:type="spellStart"/>
      <w:r w:rsidRPr="00807953">
        <w:rPr>
          <w:lang w:val="en-IN"/>
        </w:rPr>
        <w:t>src</w:t>
      </w:r>
      <w:proofErr w:type="spellEnd"/>
      <w:r w:rsidRPr="00807953">
        <w:rPr>
          <w:lang w:val="en-IN"/>
        </w:rPr>
        <w:t>="onlinelogomaker-082821-1341-0106-500.jpg"&gt;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spellStart"/>
      <w:proofErr w:type="gramStart"/>
      <w:r w:rsidRPr="00807953">
        <w:rPr>
          <w:lang w:val="en-IN"/>
        </w:rPr>
        <w:t>ul</w:t>
      </w:r>
      <w:proofErr w:type="spellEnd"/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="#"&gt;Home&lt;/a&gt;&lt;/li&gt;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="#"&gt;Courses &lt;i class="</w:t>
      </w:r>
      <w:proofErr w:type="spellStart"/>
      <w:r w:rsidRPr="00807953">
        <w:rPr>
          <w:lang w:val="en-IN"/>
        </w:rPr>
        <w:t>fas</w:t>
      </w:r>
      <w:proofErr w:type="spellEnd"/>
      <w:r w:rsidRPr="00807953">
        <w:rPr>
          <w:lang w:val="en-IN"/>
        </w:rPr>
        <w:t xml:space="preserve"> </w:t>
      </w:r>
      <w:proofErr w:type="spellStart"/>
      <w:r w:rsidRPr="00807953">
        <w:rPr>
          <w:lang w:val="en-IN"/>
        </w:rPr>
        <w:t>fa</w:t>
      </w:r>
      <w:proofErr w:type="spellEnd"/>
      <w:r w:rsidRPr="00807953">
        <w:rPr>
          <w:lang w:val="en-IN"/>
        </w:rPr>
        <w:t>-caret-down"&gt;&lt;/i&gt;&lt;/a&gt;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spellStart"/>
      <w:proofErr w:type="gramStart"/>
      <w:r w:rsidRPr="00807953">
        <w:rPr>
          <w:lang w:val="en-IN"/>
        </w:rPr>
        <w:t>ul</w:t>
      </w:r>
      <w:proofErr w:type="spellEnd"/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="file:///C:/Users/ELCOT/Documents/couresfree.html"&gt;Free courses&lt;/a&gt;&lt;/li&gt;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 xml:space="preserve">="file:///C:/Users/ELCOT/Documents/bridal.html"&gt;Bridal </w:t>
      </w:r>
      <w:proofErr w:type="spellStart"/>
      <w:r w:rsidRPr="00807953">
        <w:rPr>
          <w:lang w:val="en-IN"/>
        </w:rPr>
        <w:t>intenship</w:t>
      </w:r>
      <w:proofErr w:type="spellEnd"/>
      <w:r w:rsidRPr="00807953">
        <w:rPr>
          <w:lang w:val="en-IN"/>
        </w:rPr>
        <w:t>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&lt;/</w:t>
      </w:r>
      <w:proofErr w:type="spellStart"/>
      <w:r w:rsidRPr="00807953">
        <w:rPr>
          <w:lang w:val="en-IN"/>
        </w:rPr>
        <w:t>ul</w:t>
      </w:r>
      <w:proofErr w:type="spell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="#"&gt;Offers &lt;i class="</w:t>
      </w:r>
      <w:proofErr w:type="spellStart"/>
      <w:r w:rsidRPr="00807953">
        <w:rPr>
          <w:lang w:val="en-IN"/>
        </w:rPr>
        <w:t>fas</w:t>
      </w:r>
      <w:proofErr w:type="spellEnd"/>
      <w:r w:rsidRPr="00807953">
        <w:rPr>
          <w:lang w:val="en-IN"/>
        </w:rPr>
        <w:t xml:space="preserve"> </w:t>
      </w:r>
      <w:proofErr w:type="spellStart"/>
      <w:r w:rsidRPr="00807953">
        <w:rPr>
          <w:lang w:val="en-IN"/>
        </w:rPr>
        <w:t>fa</w:t>
      </w:r>
      <w:proofErr w:type="spellEnd"/>
      <w:r w:rsidRPr="00807953">
        <w:rPr>
          <w:lang w:val="en-IN"/>
        </w:rPr>
        <w:t>-caret-down"&gt;&lt;/i&gt;&lt;/a&gt;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spellStart"/>
      <w:proofErr w:type="gramStart"/>
      <w:r w:rsidRPr="00807953">
        <w:rPr>
          <w:lang w:val="en-IN"/>
        </w:rPr>
        <w:t>ul</w:t>
      </w:r>
      <w:proofErr w:type="spellEnd"/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href="file:///C:/Users/ELCOT/Documents/hairstyle.html"&gt;HairCut&lt;/a&gt;&lt;/li&gt;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lastRenderedPageBreak/>
        <w:t xml:space="preserve">   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href="file:///C:/Users/ELCOT/Documents/lasertreatment.html"&gt;LaserTreatment&lt;/a&gt;&lt;/li&gt;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&lt;/</w:t>
      </w:r>
      <w:proofErr w:type="spellStart"/>
      <w:r w:rsidRPr="00807953">
        <w:rPr>
          <w:lang w:val="en-IN"/>
        </w:rPr>
        <w:t>ul</w:t>
      </w:r>
      <w:proofErr w:type="spell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 xml:space="preserve">   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="#"&gt;Speciality &lt;i class="</w:t>
      </w:r>
      <w:proofErr w:type="spellStart"/>
      <w:r w:rsidRPr="00807953">
        <w:rPr>
          <w:lang w:val="en-IN"/>
        </w:rPr>
        <w:t>fas</w:t>
      </w:r>
      <w:proofErr w:type="spellEnd"/>
      <w:r w:rsidRPr="00807953">
        <w:rPr>
          <w:lang w:val="en-IN"/>
        </w:rPr>
        <w:t xml:space="preserve"> </w:t>
      </w:r>
      <w:proofErr w:type="spellStart"/>
      <w:r w:rsidRPr="00807953">
        <w:rPr>
          <w:lang w:val="en-IN"/>
        </w:rPr>
        <w:t>fa</w:t>
      </w:r>
      <w:proofErr w:type="spellEnd"/>
      <w:r w:rsidRPr="00807953">
        <w:rPr>
          <w:lang w:val="en-IN"/>
        </w:rPr>
        <w:t>-caret-down"&gt;&lt;/i&gt;&lt;/i&gt;&lt;/a&gt;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spellStart"/>
      <w:proofErr w:type="gramStart"/>
      <w:r w:rsidRPr="00807953">
        <w:rPr>
          <w:lang w:val="en-IN"/>
        </w:rPr>
        <w:t>ul</w:t>
      </w:r>
      <w:proofErr w:type="spellEnd"/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="file:///C:/Users/ELCOT/Documents/product.html"&gt;Quality Product&lt;/a&gt;&lt;/li&gt;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href="file:///C:/Users/ELCOT/Documents/gallery.html"&gt;Gallery&lt;/a&gt;&lt;/li&gt;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</w:t>
      </w:r>
      <w:proofErr w:type="spellStart"/>
      <w:r w:rsidRPr="00807953">
        <w:rPr>
          <w:lang w:val="en-IN"/>
        </w:rPr>
        <w:t>ul</w:t>
      </w:r>
      <w:proofErr w:type="spell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href="file:///C:/Users/ELCOT/Documents/appointment.html"&gt;Appointment&lt;/a&gt;&lt;/li&gt;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="#"&gt;About us &lt;i class="</w:t>
      </w:r>
      <w:proofErr w:type="spellStart"/>
      <w:r w:rsidRPr="00807953">
        <w:rPr>
          <w:lang w:val="en-IN"/>
        </w:rPr>
        <w:t>fas</w:t>
      </w:r>
      <w:proofErr w:type="spellEnd"/>
      <w:r w:rsidRPr="00807953">
        <w:rPr>
          <w:lang w:val="en-IN"/>
        </w:rPr>
        <w:t xml:space="preserve"> </w:t>
      </w:r>
      <w:proofErr w:type="spellStart"/>
      <w:r w:rsidRPr="00807953">
        <w:rPr>
          <w:lang w:val="en-IN"/>
        </w:rPr>
        <w:t>fa</w:t>
      </w:r>
      <w:proofErr w:type="spellEnd"/>
      <w:r w:rsidRPr="00807953">
        <w:rPr>
          <w:lang w:val="en-IN"/>
        </w:rPr>
        <w:t>-caret-down"&gt;&lt;/i&gt;&lt;/a&gt;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spellStart"/>
      <w:proofErr w:type="gramStart"/>
      <w:r w:rsidRPr="00807953">
        <w:rPr>
          <w:lang w:val="en-IN"/>
        </w:rPr>
        <w:t>ul</w:t>
      </w:r>
      <w:proofErr w:type="spellEnd"/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 xml:space="preserve">&gt;&lt;a </w:t>
      </w:r>
      <w:proofErr w:type="spellStart"/>
      <w:r w:rsidRPr="00807953">
        <w:rPr>
          <w:lang w:val="en-IN"/>
        </w:rPr>
        <w:t>href</w:t>
      </w:r>
      <w:proofErr w:type="spellEnd"/>
      <w:r w:rsidRPr="00807953">
        <w:rPr>
          <w:lang w:val="en-IN"/>
        </w:rPr>
        <w:t>="file:///C:/Users/ELCOT/Documents/oursites.html"&gt;Our Team&lt;/a&gt;&lt;/li&gt;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href="file:///C:/Users/ELCOT/Documents/ourteam.html"&gt;Reviews&lt;/a&gt;&lt;/li&gt;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</w:t>
      </w:r>
      <w:proofErr w:type="spellStart"/>
      <w:r w:rsidRPr="00807953">
        <w:rPr>
          <w:lang w:val="en-IN"/>
        </w:rPr>
        <w:t>ul</w:t>
      </w:r>
      <w:proofErr w:type="spell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href="file:///C:/Users/ELCOT/Documents/contact.html"&gt;Contact&lt;/a&gt;&lt;/li&gt;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href="file:///C:/Users/ELCOT/Documents/logout.html"&gt;Logout&lt;/a&gt;&lt;/li&gt;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li</w:t>
      </w:r>
      <w:proofErr w:type="gramEnd"/>
      <w:r w:rsidRPr="00807953">
        <w:rPr>
          <w:lang w:val="en-IN"/>
        </w:rPr>
        <w:t>&gt;&lt;a style="text-decoration: underline" href="file:///C:/Users/ELCOT/Documents/loginproject.html"&gt;Login&lt;/a&gt;&lt;/li&gt;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</w:t>
      </w:r>
      <w:proofErr w:type="spellStart"/>
      <w:r w:rsidRPr="00807953">
        <w:rPr>
          <w:lang w:val="en-IN"/>
        </w:rPr>
        <w:t>ul</w:t>
      </w:r>
      <w:proofErr w:type="spell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</w:t>
      </w:r>
      <w:proofErr w:type="spellStart"/>
      <w:r w:rsidRPr="00807953">
        <w:rPr>
          <w:lang w:val="en-IN"/>
        </w:rPr>
        <w:t>nav</w:t>
      </w:r>
      <w:proofErr w:type="spell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&lt;/div&gt;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gramStart"/>
      <w:r w:rsidRPr="00807953">
        <w:rPr>
          <w:lang w:val="en-IN"/>
        </w:rPr>
        <w:t>div</w:t>
      </w:r>
      <w:proofErr w:type="gramEnd"/>
      <w:r w:rsidRPr="00807953">
        <w:rPr>
          <w:lang w:val="en-IN"/>
        </w:rPr>
        <w:t>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</w:t>
      </w:r>
      <w:proofErr w:type="spellStart"/>
      <w:r w:rsidRPr="00807953">
        <w:rPr>
          <w:lang w:val="en-IN"/>
        </w:rPr>
        <w:t>img</w:t>
      </w:r>
      <w:proofErr w:type="spellEnd"/>
      <w:r w:rsidRPr="00807953">
        <w:rPr>
          <w:lang w:val="en-IN"/>
        </w:rPr>
        <w:t xml:space="preserve"> class="body" </w:t>
      </w:r>
      <w:proofErr w:type="spellStart"/>
      <w:r w:rsidRPr="00807953">
        <w:rPr>
          <w:lang w:val="en-IN"/>
        </w:rPr>
        <w:t>src</w:t>
      </w:r>
      <w:proofErr w:type="spellEnd"/>
      <w:r w:rsidRPr="00807953">
        <w:rPr>
          <w:lang w:val="en-IN"/>
        </w:rPr>
        <w:t>="C:\Users\ELCOT\Documents\html\heaven.jpg"&gt;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&lt;/div&gt;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&lt;div class="footer"&gt;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807953">
        <w:rPr>
          <w:lang w:val="en-IN"/>
        </w:rPr>
        <w:t xml:space="preserve">&lt;h2&gt;Copyright &amp;copy; Stylish </w:t>
      </w:r>
      <w:proofErr w:type="spellStart"/>
      <w:r w:rsidRPr="00807953">
        <w:rPr>
          <w:lang w:val="en-IN"/>
        </w:rPr>
        <w:t>Senorito</w:t>
      </w:r>
      <w:proofErr w:type="spellEnd"/>
      <w:r w:rsidRPr="00807953">
        <w:rPr>
          <w:lang w:val="en-IN"/>
        </w:rPr>
        <w:t xml:space="preserve"> pro.</w:t>
      </w:r>
      <w:proofErr w:type="gramEnd"/>
      <w:r w:rsidRPr="00807953">
        <w:rPr>
          <w:lang w:val="en-IN"/>
        </w:rPr>
        <w:t xml:space="preserve"> All Rights Reserved</w:t>
      </w:r>
      <w:proofErr w:type="gramStart"/>
      <w:r w:rsidRPr="00807953">
        <w:rPr>
          <w:lang w:val="en-IN"/>
        </w:rPr>
        <w:t>.&lt;</w:t>
      </w:r>
      <w:proofErr w:type="spellStart"/>
      <w:proofErr w:type="gramEnd"/>
      <w:r w:rsidRPr="00807953">
        <w:rPr>
          <w:lang w:val="en-IN"/>
        </w:rPr>
        <w:t>br</w:t>
      </w:r>
      <w:proofErr w:type="spellEnd"/>
      <w:r w:rsidRPr="00807953">
        <w:rPr>
          <w:lang w:val="en-IN"/>
        </w:rPr>
        <w:t>&gt;&lt;</w:t>
      </w:r>
      <w:proofErr w:type="spellStart"/>
      <w:r w:rsidRPr="00807953">
        <w:rPr>
          <w:lang w:val="en-IN"/>
        </w:rPr>
        <w:t>br</w:t>
      </w:r>
      <w:proofErr w:type="spellEnd"/>
      <w:r w:rsidRPr="00807953">
        <w:rPr>
          <w:lang w:val="en-IN"/>
        </w:rPr>
        <w:t>&gt;&lt;u&gt;email-id: stylishsenorito21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lastRenderedPageBreak/>
        <w:t>@gmail.com&lt;/u&gt;&lt;/h2&gt;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&lt;/div&gt;</w:t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&lt;/body&gt;</w:t>
      </w:r>
    </w:p>
    <w:p w:rsid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  <w:r w:rsidRPr="00807953">
        <w:rPr>
          <w:lang w:val="en-IN"/>
        </w:rPr>
        <w:t>&lt;/html&gt;</w:t>
      </w:r>
    </w:p>
    <w:p w:rsidR="000A3A66" w:rsidRDefault="000A3A66" w:rsidP="00807953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  <w:r>
        <w:rPr>
          <w:lang w:val="en-IN"/>
        </w:rPr>
        <w:t xml:space="preserve"> File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body{</w:t>
      </w:r>
      <w:proofErr w:type="gramEnd"/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background</w:t>
      </w:r>
      <w:proofErr w:type="gramEnd"/>
      <w:r w:rsidRPr="000A3A66">
        <w:rPr>
          <w:lang w:val="en-IN"/>
        </w:rPr>
        <w:t>: #</w:t>
      </w:r>
      <w:proofErr w:type="spellStart"/>
      <w:r w:rsidRPr="000A3A66">
        <w:rPr>
          <w:lang w:val="en-IN"/>
        </w:rPr>
        <w:t>dedede</w:t>
      </w:r>
      <w:proofErr w:type="spellEnd"/>
      <w:r w:rsidRPr="000A3A66">
        <w:rPr>
          <w:lang w:val="en-IN"/>
        </w:rPr>
        <w:t>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font-family</w:t>
      </w:r>
      <w:proofErr w:type="gramEnd"/>
      <w:r w:rsidRPr="000A3A66">
        <w:rPr>
          <w:lang w:val="en-IN"/>
        </w:rPr>
        <w:t xml:space="preserve">: </w:t>
      </w:r>
      <w:proofErr w:type="spellStart"/>
      <w:r w:rsidRPr="000A3A66">
        <w:rPr>
          <w:lang w:val="en-IN"/>
        </w:rPr>
        <w:t>arial</w:t>
      </w:r>
      <w:proofErr w:type="spellEnd"/>
      <w:r w:rsidRPr="000A3A66">
        <w:rPr>
          <w:lang w:val="en-IN"/>
        </w:rPr>
        <w:t>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margin</w:t>
      </w:r>
      <w:proofErr w:type="gramEnd"/>
      <w:r w:rsidRPr="000A3A66">
        <w:rPr>
          <w:lang w:val="en-IN"/>
        </w:rPr>
        <w:t>: 0;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padding</w:t>
      </w:r>
      <w:proofErr w:type="gramEnd"/>
      <w:r w:rsidRPr="000A3A66">
        <w:rPr>
          <w:lang w:val="en-IN"/>
        </w:rPr>
        <w:t>: 0;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.</w:t>
      </w:r>
      <w:proofErr w:type="gramStart"/>
      <w:r w:rsidRPr="000A3A66">
        <w:rPr>
          <w:lang w:val="en-IN"/>
        </w:rPr>
        <w:t>dropdown{</w:t>
      </w:r>
      <w:proofErr w:type="gramEnd"/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margin</w:t>
      </w:r>
      <w:proofErr w:type="gramEnd"/>
      <w:r w:rsidRPr="000A3A66">
        <w:rPr>
          <w:lang w:val="en-IN"/>
        </w:rPr>
        <w:t>: 0 auto;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r w:rsidRPr="000A3A66">
        <w:rPr>
          <w:lang w:val="en-IN"/>
        </w:rPr>
        <w:t>{</w:t>
      </w:r>
      <w:proofErr w:type="gramEnd"/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height</w:t>
      </w:r>
      <w:proofErr w:type="gramEnd"/>
      <w:r w:rsidRPr="000A3A66">
        <w:rPr>
          <w:lang w:val="en-IN"/>
        </w:rPr>
        <w:t>: 65px;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background</w:t>
      </w:r>
      <w:proofErr w:type="gramEnd"/>
      <w:r w:rsidRPr="000A3A66">
        <w:rPr>
          <w:lang w:val="en-IN"/>
        </w:rPr>
        <w:t>: #2c3e50;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gramStart"/>
      <w:r w:rsidRPr="000A3A66">
        <w:rPr>
          <w:lang w:val="en-IN"/>
        </w:rPr>
        <w:t>box-shadow</w:t>
      </w:r>
      <w:proofErr w:type="gramEnd"/>
      <w:r w:rsidRPr="000A3A66">
        <w:rPr>
          <w:lang w:val="en-IN"/>
        </w:rPr>
        <w:t xml:space="preserve">: 0 10px 15px </w:t>
      </w:r>
      <w:proofErr w:type="spellStart"/>
      <w:r w:rsidRPr="000A3A66">
        <w:rPr>
          <w:lang w:val="en-IN"/>
        </w:rPr>
        <w:t>rgba</w:t>
      </w:r>
      <w:proofErr w:type="spellEnd"/>
      <w:r w:rsidRPr="000A3A66">
        <w:rPr>
          <w:lang w:val="en-IN"/>
        </w:rPr>
        <w:t>(0,0,0,0.1);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.</w:t>
      </w:r>
      <w:proofErr w:type="gramStart"/>
      <w:r w:rsidRPr="000A3A66">
        <w:rPr>
          <w:lang w:val="en-IN"/>
        </w:rPr>
        <w:t>logo{</w:t>
      </w:r>
      <w:proofErr w:type="gramEnd"/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padding</w:t>
      </w:r>
      <w:proofErr w:type="gramEnd"/>
      <w:r w:rsidRPr="000A3A66">
        <w:rPr>
          <w:lang w:val="en-IN"/>
        </w:rPr>
        <w:t>: 5px 0 0 80px;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width</w:t>
      </w:r>
      <w:proofErr w:type="gramEnd"/>
      <w:r w:rsidRPr="000A3A66">
        <w:rPr>
          <w:lang w:val="en-IN"/>
        </w:rPr>
        <w:t>: 150px;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height</w:t>
      </w:r>
      <w:proofErr w:type="gramEnd"/>
      <w:r w:rsidRPr="000A3A66">
        <w:rPr>
          <w:lang w:val="en-IN"/>
        </w:rPr>
        <w:t>: auto;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proofErr w:type="gram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>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padding:</w:t>
      </w:r>
      <w:proofErr w:type="gramEnd"/>
      <w:r w:rsidRPr="000A3A66">
        <w:rPr>
          <w:lang w:val="en-IN"/>
        </w:rPr>
        <w:t>0;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margin:</w:t>
      </w:r>
      <w:proofErr w:type="gramEnd"/>
      <w:r w:rsidRPr="000A3A66">
        <w:rPr>
          <w:lang w:val="en-IN"/>
        </w:rPr>
        <w:t>0;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spellStart"/>
      <w:proofErr w:type="gramStart"/>
      <w:r w:rsidRPr="000A3A66">
        <w:rPr>
          <w:lang w:val="en-IN"/>
        </w:rPr>
        <w:t>float:</w:t>
      </w:r>
      <w:proofErr w:type="gramEnd"/>
      <w:r w:rsidRPr="000A3A66">
        <w:rPr>
          <w:lang w:val="en-IN"/>
        </w:rPr>
        <w:t>right</w:t>
      </w:r>
      <w:proofErr w:type="spellEnd"/>
      <w:r w:rsidRPr="000A3A66">
        <w:rPr>
          <w:lang w:val="en-IN"/>
        </w:rPr>
        <w:t>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lastRenderedPageBreak/>
        <w:tab/>
      </w:r>
      <w:proofErr w:type="gramStart"/>
      <w:r w:rsidRPr="000A3A66">
        <w:rPr>
          <w:lang w:val="en-IN"/>
        </w:rPr>
        <w:t>margin-right</w:t>
      </w:r>
      <w:proofErr w:type="gramEnd"/>
      <w:r w:rsidRPr="000A3A66">
        <w:rPr>
          <w:lang w:val="en-IN"/>
        </w:rPr>
        <w:t>: 30px;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proofErr w:type="gram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 xml:space="preserve"> li{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background</w:t>
      </w:r>
      <w:proofErr w:type="gramEnd"/>
      <w:r w:rsidRPr="000A3A66">
        <w:rPr>
          <w:lang w:val="en-IN"/>
        </w:rPr>
        <w:t>: #2c3e50;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position</w:t>
      </w:r>
      <w:proofErr w:type="gramEnd"/>
      <w:r w:rsidRPr="000A3A66">
        <w:rPr>
          <w:lang w:val="en-IN"/>
        </w:rPr>
        <w:t>: relative;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list-style</w:t>
      </w:r>
      <w:proofErr w:type="gramEnd"/>
      <w:r w:rsidRPr="000A3A66">
        <w:rPr>
          <w:lang w:val="en-IN"/>
        </w:rPr>
        <w:t>: none;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display</w:t>
      </w:r>
      <w:proofErr w:type="gramEnd"/>
      <w:r w:rsidRPr="000A3A66">
        <w:rPr>
          <w:lang w:val="en-IN"/>
        </w:rPr>
        <w:t>: inline-block;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proofErr w:type="gram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 xml:space="preserve"> li a{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display</w:t>
      </w:r>
      <w:proofErr w:type="gramEnd"/>
      <w:r w:rsidRPr="000A3A66">
        <w:rPr>
          <w:lang w:val="en-IN"/>
        </w:rPr>
        <w:t>: block;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padding</w:t>
      </w:r>
      <w:proofErr w:type="gramEnd"/>
      <w:r w:rsidRPr="000A3A66">
        <w:rPr>
          <w:lang w:val="en-IN"/>
        </w:rPr>
        <w:t>: 0 15px;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spellStart"/>
      <w:proofErr w:type="gramStart"/>
      <w:r w:rsidRPr="000A3A66">
        <w:rPr>
          <w:lang w:val="en-IN"/>
        </w:rPr>
        <w:t>color</w:t>
      </w:r>
      <w:proofErr w:type="spellEnd"/>
      <w:proofErr w:type="gramEnd"/>
      <w:r w:rsidRPr="000A3A66">
        <w:rPr>
          <w:lang w:val="en-IN"/>
        </w:rPr>
        <w:t>: white;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spellStart"/>
      <w:proofErr w:type="gramStart"/>
      <w:r w:rsidRPr="000A3A66">
        <w:rPr>
          <w:lang w:val="en-IN"/>
        </w:rPr>
        <w:t>text-decoration:</w:t>
      </w:r>
      <w:proofErr w:type="gramEnd"/>
      <w:r w:rsidRPr="000A3A66">
        <w:rPr>
          <w:lang w:val="en-IN"/>
        </w:rPr>
        <w:t>none</w:t>
      </w:r>
      <w:proofErr w:type="spellEnd"/>
      <w:r w:rsidRPr="000A3A66">
        <w:rPr>
          <w:lang w:val="en-IN"/>
        </w:rPr>
        <w:t>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line-height</w:t>
      </w:r>
      <w:proofErr w:type="gramEnd"/>
      <w:r w:rsidRPr="000A3A66">
        <w:rPr>
          <w:lang w:val="en-IN"/>
        </w:rPr>
        <w:t>: 65px;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font-size</w:t>
      </w:r>
      <w:proofErr w:type="gramEnd"/>
      <w:r w:rsidRPr="000A3A66">
        <w:rPr>
          <w:lang w:val="en-IN"/>
        </w:rPr>
        <w:t>: 17px;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proofErr w:type="gram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 xml:space="preserve"> li a:hover{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background</w:t>
      </w:r>
      <w:proofErr w:type="gramEnd"/>
      <w:r w:rsidRPr="000A3A66">
        <w:rPr>
          <w:lang w:val="en-IN"/>
        </w:rPr>
        <w:t>: #243342;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proofErr w:type="gram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>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position</w:t>
      </w:r>
      <w:proofErr w:type="gramEnd"/>
      <w:r w:rsidRPr="000A3A66">
        <w:rPr>
          <w:lang w:val="en-IN"/>
        </w:rPr>
        <w:t>: absolute;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top</w:t>
      </w:r>
      <w:proofErr w:type="gramEnd"/>
      <w:r w:rsidRPr="000A3A66">
        <w:rPr>
          <w:lang w:val="en-IN"/>
        </w:rPr>
        <w:t>: 65px;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display</w:t>
      </w:r>
      <w:proofErr w:type="gramEnd"/>
      <w:r w:rsidRPr="000A3A66">
        <w:rPr>
          <w:lang w:val="en-IN"/>
        </w:rPr>
        <w:t>: none;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proofErr w:type="gram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li:hover</w:t>
      </w:r>
      <w:proofErr w:type="spellEnd"/>
      <w:r w:rsidRPr="000A3A66">
        <w:rPr>
          <w:lang w:val="en-IN"/>
        </w:rPr>
        <w:t xml:space="preserve"> 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>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display</w:t>
      </w:r>
      <w:proofErr w:type="gramEnd"/>
      <w:r w:rsidRPr="000A3A66">
        <w:rPr>
          <w:lang w:val="en-IN"/>
        </w:rPr>
        <w:t>: block;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proofErr w:type="spellStart"/>
      <w:proofErr w:type="gramStart"/>
      <w:r w:rsidRPr="000A3A66">
        <w:rPr>
          <w:lang w:val="en-IN"/>
        </w:rPr>
        <w:t>nav</w:t>
      </w:r>
      <w:proofErr w:type="spellEnd"/>
      <w:proofErr w:type="gram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 xml:space="preserve"> </w:t>
      </w:r>
      <w:proofErr w:type="spellStart"/>
      <w:r w:rsidRPr="000A3A66">
        <w:rPr>
          <w:lang w:val="en-IN"/>
        </w:rPr>
        <w:t>ul</w:t>
      </w:r>
      <w:proofErr w:type="spellEnd"/>
      <w:r w:rsidRPr="000A3A66">
        <w:rPr>
          <w:lang w:val="en-IN"/>
        </w:rPr>
        <w:t xml:space="preserve"> li{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lastRenderedPageBreak/>
        <w:tab/>
      </w:r>
      <w:proofErr w:type="gramStart"/>
      <w:r w:rsidRPr="000A3A66">
        <w:rPr>
          <w:lang w:val="en-IN"/>
        </w:rPr>
        <w:t>width</w:t>
      </w:r>
      <w:proofErr w:type="gramEnd"/>
      <w:r w:rsidRPr="000A3A66">
        <w:rPr>
          <w:lang w:val="en-IN"/>
        </w:rPr>
        <w:t>: 150px;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float</w:t>
      </w:r>
      <w:proofErr w:type="gramEnd"/>
      <w:r w:rsidRPr="000A3A66">
        <w:rPr>
          <w:lang w:val="en-IN"/>
        </w:rPr>
        <w:t>: none;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display</w:t>
      </w:r>
      <w:proofErr w:type="gramEnd"/>
      <w:r w:rsidRPr="000A3A66">
        <w:rPr>
          <w:lang w:val="en-IN"/>
        </w:rPr>
        <w:t>: list-item;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position</w:t>
      </w:r>
      <w:proofErr w:type="gramEnd"/>
      <w:r w:rsidRPr="000A3A66">
        <w:rPr>
          <w:lang w:val="en-IN"/>
        </w:rPr>
        <w:t>: relative;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.</w:t>
      </w:r>
      <w:proofErr w:type="gramStart"/>
      <w:r w:rsidRPr="000A3A66">
        <w:rPr>
          <w:lang w:val="en-IN"/>
        </w:rPr>
        <w:t>body{</w:t>
      </w:r>
      <w:proofErr w:type="gramEnd"/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height</w:t>
      </w:r>
      <w:proofErr w:type="gramEnd"/>
      <w:r w:rsidRPr="000A3A66">
        <w:rPr>
          <w:lang w:val="en-IN"/>
        </w:rPr>
        <w:t>: auto;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  <w:proofErr w:type="gramStart"/>
      <w:r w:rsidRPr="000A3A66">
        <w:rPr>
          <w:lang w:val="en-IN"/>
        </w:rPr>
        <w:t>width</w:t>
      </w:r>
      <w:proofErr w:type="gramEnd"/>
      <w:r w:rsidRPr="000A3A66">
        <w:rPr>
          <w:lang w:val="en-IN"/>
        </w:rPr>
        <w:t>: auto;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>.footer {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 xml:space="preserve">  </w:t>
      </w:r>
      <w:proofErr w:type="gramStart"/>
      <w:r w:rsidRPr="000A3A66">
        <w:rPr>
          <w:lang w:val="en-IN"/>
        </w:rPr>
        <w:t>padding</w:t>
      </w:r>
      <w:proofErr w:type="gramEnd"/>
      <w:r w:rsidRPr="000A3A66">
        <w:rPr>
          <w:lang w:val="en-IN"/>
        </w:rPr>
        <w:t>: 20px;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 xml:space="preserve">  </w:t>
      </w:r>
      <w:proofErr w:type="gramStart"/>
      <w:r w:rsidRPr="000A3A66">
        <w:rPr>
          <w:lang w:val="en-IN"/>
        </w:rPr>
        <w:t>text-</w:t>
      </w:r>
      <w:proofErr w:type="gramEnd"/>
      <w:r w:rsidRPr="000A3A66">
        <w:rPr>
          <w:lang w:val="en-IN"/>
        </w:rPr>
        <w:t xml:space="preserve">align: </w:t>
      </w:r>
      <w:proofErr w:type="spellStart"/>
      <w:r w:rsidRPr="000A3A66">
        <w:rPr>
          <w:lang w:val="en-IN"/>
        </w:rPr>
        <w:t>center</w:t>
      </w:r>
      <w:proofErr w:type="spellEnd"/>
      <w:r w:rsidRPr="000A3A66">
        <w:rPr>
          <w:lang w:val="en-IN"/>
        </w:rPr>
        <w:t>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 xml:space="preserve">  </w:t>
      </w:r>
      <w:proofErr w:type="gramStart"/>
      <w:r w:rsidRPr="000A3A66">
        <w:rPr>
          <w:lang w:val="en-IN"/>
        </w:rPr>
        <w:t>background</w:t>
      </w:r>
      <w:proofErr w:type="gramEnd"/>
      <w:r w:rsidRPr="000A3A66">
        <w:rPr>
          <w:lang w:val="en-IN"/>
        </w:rPr>
        <w:t>: #2c3e50;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 xml:space="preserve">  </w:t>
      </w:r>
      <w:proofErr w:type="gramStart"/>
      <w:r w:rsidRPr="000A3A66">
        <w:rPr>
          <w:lang w:val="en-IN"/>
        </w:rPr>
        <w:t>margin-top</w:t>
      </w:r>
      <w:proofErr w:type="gramEnd"/>
      <w:r w:rsidRPr="000A3A66">
        <w:rPr>
          <w:lang w:val="en-IN"/>
        </w:rPr>
        <w:t>: 20px;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 xml:space="preserve">  </w:t>
      </w:r>
      <w:proofErr w:type="gramStart"/>
      <w:r w:rsidRPr="000A3A66">
        <w:rPr>
          <w:lang w:val="en-IN"/>
        </w:rPr>
        <w:t>width:</w:t>
      </w:r>
      <w:proofErr w:type="gramEnd"/>
      <w:r w:rsidRPr="000A3A66">
        <w:rPr>
          <w:lang w:val="en-IN"/>
        </w:rPr>
        <w:t>100%;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 xml:space="preserve">  }</w:t>
      </w: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</w:p>
    <w:p w:rsidR="000A3A66" w:rsidRPr="000A3A66" w:rsidRDefault="000A3A66" w:rsidP="000A3A66">
      <w:pPr>
        <w:widowControl/>
        <w:autoSpaceDE/>
        <w:autoSpaceDN/>
        <w:spacing w:after="200" w:line="276" w:lineRule="auto"/>
        <w:rPr>
          <w:lang w:val="en-IN"/>
        </w:rPr>
      </w:pPr>
      <w:r w:rsidRPr="000A3A66">
        <w:rPr>
          <w:lang w:val="en-IN"/>
        </w:rPr>
        <w:tab/>
      </w:r>
    </w:p>
    <w:p w:rsidR="000A3A66" w:rsidRDefault="000A3A66" w:rsidP="00807953">
      <w:pPr>
        <w:widowControl/>
        <w:autoSpaceDE/>
        <w:autoSpaceDN/>
        <w:spacing w:after="200" w:line="276" w:lineRule="auto"/>
        <w:rPr>
          <w:lang w:val="en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lang w:val="en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lang w:val="en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noProof/>
          <w:lang w:val="en-IN" w:eastAsia="en-IN" w:bidi="ta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noProof/>
          <w:lang w:val="en-IN" w:eastAsia="en-IN" w:bidi="ta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noProof/>
          <w:lang w:val="en-IN" w:eastAsia="en-IN" w:bidi="ta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noProof/>
          <w:lang w:val="en-IN" w:eastAsia="en-IN" w:bidi="ta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noProof/>
          <w:lang w:val="en-IN" w:eastAsia="en-IN" w:bidi="ta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noProof/>
          <w:lang w:val="en-IN" w:eastAsia="en-IN" w:bidi="ta-IN"/>
        </w:rPr>
      </w:pPr>
    </w:p>
    <w:p w:rsidR="000A3A66" w:rsidRDefault="000A3A66" w:rsidP="00807953">
      <w:pPr>
        <w:widowControl/>
        <w:autoSpaceDE/>
        <w:autoSpaceDN/>
        <w:spacing w:after="200" w:line="276" w:lineRule="auto"/>
        <w:rPr>
          <w:lang w:val="en-IN"/>
        </w:rPr>
      </w:pPr>
    </w:p>
    <w:p w:rsidR="000A3A66" w:rsidRDefault="000A3A66" w:rsidP="000A3A66">
      <w:pPr>
        <w:pStyle w:val="BodyText"/>
        <w:spacing w:before="229" w:line="312" w:lineRule="auto"/>
        <w:ind w:right="1271"/>
        <w:rPr>
          <w:b/>
          <w:bCs/>
        </w:rPr>
      </w:pPr>
      <w:r>
        <w:rPr>
          <w:b/>
          <w:bCs/>
        </w:rPr>
        <w:lastRenderedPageBreak/>
        <w:t>Screenshots of Welcome</w:t>
      </w:r>
      <w:r w:rsidRPr="00964FA1">
        <w:rPr>
          <w:b/>
          <w:bCs/>
        </w:rPr>
        <w:t xml:space="preserve"> page</w:t>
      </w:r>
    </w:p>
    <w:p w:rsid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</w:p>
    <w:p w:rsidR="00964FA1" w:rsidRPr="00964FA1" w:rsidRDefault="00964FA1" w:rsidP="00964FA1">
      <w:pPr>
        <w:pStyle w:val="BodyText"/>
        <w:spacing w:before="229" w:line="312" w:lineRule="auto"/>
        <w:ind w:right="1271"/>
        <w:rPr>
          <w:b/>
          <w:bCs/>
        </w:rPr>
      </w:pPr>
    </w:p>
    <w:p w:rsidR="000A3A66" w:rsidRDefault="000A3A66" w:rsidP="00964FA1">
      <w:pPr>
        <w:pStyle w:val="BodyText"/>
        <w:spacing w:before="229" w:line="312" w:lineRule="auto"/>
        <w:ind w:right="1271"/>
        <w:rPr>
          <w:b/>
          <w:bCs/>
        </w:rPr>
      </w:pPr>
      <w:r>
        <w:rPr>
          <w:noProof/>
          <w:lang w:val="en-IN" w:eastAsia="en-IN" w:bidi="ta-IN"/>
        </w:rPr>
        <w:drawing>
          <wp:inline distT="0" distB="0" distL="0" distR="0" wp14:anchorId="2BAC21D3" wp14:editId="059A6B9B">
            <wp:extent cx="5727273" cy="32194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F2" w:rsidRDefault="00551FF2" w:rsidP="00964FA1">
      <w:pPr>
        <w:pStyle w:val="BodyText"/>
        <w:spacing w:before="229" w:line="312" w:lineRule="auto"/>
        <w:ind w:right="1271"/>
        <w:rPr>
          <w:b/>
          <w:bCs/>
        </w:rPr>
      </w:pPr>
    </w:p>
    <w:p w:rsidR="000A3A66" w:rsidRDefault="000A3A66" w:rsidP="00964FA1">
      <w:pPr>
        <w:pStyle w:val="BodyText"/>
        <w:spacing w:before="229" w:line="312" w:lineRule="auto"/>
        <w:ind w:right="1271"/>
        <w:rPr>
          <w:b/>
          <w:bCs/>
        </w:rPr>
      </w:pPr>
      <w:r>
        <w:rPr>
          <w:noProof/>
          <w:lang w:val="en-IN" w:eastAsia="en-IN" w:bidi="ta-IN"/>
        </w:rPr>
        <w:drawing>
          <wp:inline distT="0" distB="0" distL="0" distR="0" wp14:anchorId="101EC585" wp14:editId="078C393D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66" w:rsidRDefault="000A3A66" w:rsidP="00964FA1">
      <w:pPr>
        <w:pStyle w:val="BodyText"/>
        <w:spacing w:before="229" w:line="312" w:lineRule="auto"/>
        <w:ind w:right="1271"/>
        <w:rPr>
          <w:b/>
          <w:bCs/>
        </w:rPr>
      </w:pPr>
    </w:p>
    <w:p w:rsidR="000A3A66" w:rsidRDefault="000A3A66" w:rsidP="00964FA1">
      <w:pPr>
        <w:pStyle w:val="BodyText"/>
        <w:spacing w:before="229" w:line="312" w:lineRule="auto"/>
        <w:ind w:right="1271"/>
        <w:rPr>
          <w:noProof/>
          <w:lang w:val="en-IN" w:eastAsia="en-IN" w:bidi="ta-IN"/>
        </w:rPr>
      </w:pPr>
    </w:p>
    <w:p w:rsidR="000A3A66" w:rsidRDefault="000A3A66" w:rsidP="000A3A66">
      <w:pPr>
        <w:pStyle w:val="BodyText"/>
        <w:spacing w:before="229" w:line="312" w:lineRule="auto"/>
        <w:ind w:right="1271"/>
        <w:rPr>
          <w:noProof/>
          <w:lang w:val="en-IN" w:eastAsia="en-IN" w:bidi="ta-IN"/>
        </w:rPr>
      </w:pPr>
    </w:p>
    <w:p w:rsidR="00AC2904" w:rsidRPr="000A3A66" w:rsidRDefault="00964FA1" w:rsidP="00423CE0">
      <w:pPr>
        <w:pStyle w:val="BodyText"/>
        <w:numPr>
          <w:ilvl w:val="2"/>
          <w:numId w:val="1"/>
        </w:numPr>
        <w:spacing w:before="229" w:line="312" w:lineRule="auto"/>
        <w:ind w:right="1271"/>
        <w:rPr>
          <w:b/>
          <w:bCs/>
        </w:rPr>
      </w:pPr>
      <w:r w:rsidRPr="000A3A66">
        <w:rPr>
          <w:b/>
          <w:bCs/>
        </w:rPr>
        <w:t xml:space="preserve">LOGIN FORM MODULE  </w:t>
      </w:r>
    </w:p>
    <w:p w:rsidR="00964FA1" w:rsidRDefault="00964FA1" w:rsidP="00AC2904">
      <w:pPr>
        <w:pStyle w:val="Heading2"/>
        <w:tabs>
          <w:tab w:val="left" w:pos="1341"/>
        </w:tabs>
        <w:ind w:left="479" w:firstLine="0"/>
      </w:pPr>
      <w:r>
        <w:t xml:space="preserve"> </w:t>
      </w:r>
    </w:p>
    <w:p w:rsidR="00964FA1" w:rsidRPr="00964FA1" w:rsidRDefault="00964FA1" w:rsidP="00964FA1">
      <w:r>
        <w:t xml:space="preserve">                                   Login Form is used </w:t>
      </w:r>
      <w:r w:rsidR="00AC2904">
        <w:t xml:space="preserve">to make an appointment easily. Its help to saloon for how many clients we are having. </w:t>
      </w:r>
    </w:p>
    <w:p w:rsidR="00964FA1" w:rsidRDefault="00964FA1" w:rsidP="00964FA1"/>
    <w:p w:rsidR="000A3A66" w:rsidRPr="000A3A66" w:rsidRDefault="000A3A66" w:rsidP="00964FA1">
      <w:pPr>
        <w:rPr>
          <w:b/>
          <w:bCs/>
        </w:rPr>
      </w:pPr>
      <w:r w:rsidRPr="000A3A66">
        <w:rPr>
          <w:b/>
          <w:bCs/>
        </w:rPr>
        <w:t>Html File</w:t>
      </w:r>
    </w:p>
    <w:p w:rsidR="000A3A66" w:rsidRDefault="000A3A66" w:rsidP="00964FA1"/>
    <w:p w:rsidR="000A3A66" w:rsidRDefault="000A3A66" w:rsidP="000A3A66">
      <w:proofErr w:type="gramStart"/>
      <w:r>
        <w:t>&lt;!DOCTYPE</w:t>
      </w:r>
      <w:proofErr w:type="gramEnd"/>
      <w:r>
        <w:t xml:space="preserve"> html&gt;</w:t>
      </w:r>
    </w:p>
    <w:p w:rsidR="000A3A66" w:rsidRDefault="000A3A66" w:rsidP="000A3A66">
      <w:r>
        <w:t>&lt;</w:t>
      </w:r>
      <w:proofErr w:type="gramStart"/>
      <w:r>
        <w:t>html</w:t>
      </w:r>
      <w:proofErr w:type="gramEnd"/>
      <w:r>
        <w:t>&gt;</w:t>
      </w:r>
    </w:p>
    <w:p w:rsidR="000A3A66" w:rsidRDefault="000A3A66" w:rsidP="000A3A66">
      <w:r>
        <w:t>&lt;</w:t>
      </w:r>
      <w:proofErr w:type="gramStart"/>
      <w:r>
        <w:t>head</w:t>
      </w:r>
      <w:proofErr w:type="gramEnd"/>
      <w:r>
        <w:t>&gt;</w:t>
      </w:r>
    </w:p>
    <w:p w:rsidR="000A3A66" w:rsidRDefault="000A3A66" w:rsidP="000A3A66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0A3A66" w:rsidRDefault="000A3A66" w:rsidP="000A3A66">
      <w:r>
        <w:t>&lt;</w:t>
      </w:r>
      <w:proofErr w:type="gramStart"/>
      <w:r>
        <w:t>title&gt;</w:t>
      </w:r>
      <w:proofErr w:type="gramEnd"/>
      <w:r>
        <w:t>login form&lt;/title&gt;</w:t>
      </w:r>
    </w:p>
    <w:p w:rsidR="000A3A66" w:rsidRDefault="000A3A66" w:rsidP="000A3A66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0A3A66" w:rsidRDefault="000A3A66" w:rsidP="000A3A66">
      <w:r>
        <w:t>&lt;/head&gt;</w:t>
      </w:r>
    </w:p>
    <w:p w:rsidR="000A3A66" w:rsidRDefault="000A3A66" w:rsidP="000A3A66">
      <w:r>
        <w:t>&lt;</w:t>
      </w:r>
      <w:proofErr w:type="gramStart"/>
      <w:r>
        <w:t>body</w:t>
      </w:r>
      <w:proofErr w:type="gramEnd"/>
      <w:r>
        <w:t>&gt;</w:t>
      </w:r>
    </w:p>
    <w:p w:rsidR="000A3A66" w:rsidRDefault="000A3A66" w:rsidP="000A3A66">
      <w:r>
        <w:t>&lt;div class="center"&gt;</w:t>
      </w:r>
    </w:p>
    <w:p w:rsidR="000A3A66" w:rsidRDefault="000A3A66" w:rsidP="000A3A66">
      <w:r>
        <w:t>&lt;h1&gt;login&lt;/h1&gt;</w:t>
      </w:r>
    </w:p>
    <w:p w:rsidR="000A3A66" w:rsidRDefault="000A3A66" w:rsidP="000A3A66">
      <w:r>
        <w:t>&lt;form method="post"&gt;</w:t>
      </w:r>
    </w:p>
    <w:p w:rsidR="000A3A66" w:rsidRDefault="000A3A66" w:rsidP="000A3A66">
      <w:r>
        <w:t>&lt;div class="</w:t>
      </w:r>
      <w:proofErr w:type="spellStart"/>
      <w:r>
        <w:t>txt_field</w:t>
      </w:r>
      <w:proofErr w:type="spellEnd"/>
      <w:r>
        <w:t>"&gt;</w:t>
      </w:r>
    </w:p>
    <w:p w:rsidR="000A3A66" w:rsidRDefault="000A3A66" w:rsidP="000A3A66">
      <w:r>
        <w:t>&lt;input type="text" required&gt;</w:t>
      </w:r>
    </w:p>
    <w:p w:rsidR="000A3A66" w:rsidRDefault="000A3A66" w:rsidP="000A3A66">
      <w:r>
        <w:t>&lt;</w:t>
      </w:r>
      <w:proofErr w:type="gramStart"/>
      <w:r>
        <w:t>span</w:t>
      </w:r>
      <w:proofErr w:type="gramEnd"/>
      <w:r>
        <w:t>&gt;&lt;/span&gt;</w:t>
      </w:r>
    </w:p>
    <w:p w:rsidR="000A3A66" w:rsidRDefault="000A3A66" w:rsidP="000A3A66">
      <w:r>
        <w:t>&lt;</w:t>
      </w:r>
      <w:proofErr w:type="gramStart"/>
      <w:r>
        <w:t>label&gt;</w:t>
      </w:r>
      <w:proofErr w:type="gramEnd"/>
      <w:r>
        <w:t>Username&lt;/label&gt;</w:t>
      </w:r>
    </w:p>
    <w:p w:rsidR="000A3A66" w:rsidRDefault="000A3A66" w:rsidP="000A3A66">
      <w:r>
        <w:t>&lt;/div&gt;</w:t>
      </w:r>
    </w:p>
    <w:p w:rsidR="000A3A66" w:rsidRDefault="000A3A66" w:rsidP="000A3A66">
      <w:r>
        <w:t>&lt;div class="</w:t>
      </w:r>
      <w:proofErr w:type="spellStart"/>
      <w:r>
        <w:t>txt_field</w:t>
      </w:r>
      <w:proofErr w:type="spellEnd"/>
      <w:r>
        <w:t>"&gt;</w:t>
      </w:r>
    </w:p>
    <w:p w:rsidR="000A3A66" w:rsidRDefault="000A3A66" w:rsidP="000A3A66">
      <w:r>
        <w:t>&lt;input type="password" required&gt;</w:t>
      </w:r>
    </w:p>
    <w:p w:rsidR="000A3A66" w:rsidRDefault="000A3A66" w:rsidP="000A3A66">
      <w:r>
        <w:t>&lt;</w:t>
      </w:r>
      <w:proofErr w:type="gramStart"/>
      <w:r>
        <w:t>span</w:t>
      </w:r>
      <w:proofErr w:type="gramEnd"/>
      <w:r>
        <w:t>&gt;&lt;/span&gt;</w:t>
      </w:r>
    </w:p>
    <w:p w:rsidR="000A3A66" w:rsidRDefault="000A3A66" w:rsidP="000A3A66">
      <w:r>
        <w:t>&lt;</w:t>
      </w:r>
      <w:proofErr w:type="gramStart"/>
      <w:r>
        <w:t>label&gt;</w:t>
      </w:r>
      <w:proofErr w:type="gramEnd"/>
      <w:r>
        <w:t>Password&lt;/label&gt;</w:t>
      </w:r>
    </w:p>
    <w:p w:rsidR="000A3A66" w:rsidRDefault="000A3A66" w:rsidP="000A3A66">
      <w:r>
        <w:t>&lt;/div&gt;</w:t>
      </w:r>
    </w:p>
    <w:p w:rsidR="000A3A66" w:rsidRDefault="000A3A66" w:rsidP="000A3A66">
      <w:r>
        <w:t>&lt;div class="pass"&gt;Forgot Password&lt;/label&gt;&lt;/div&gt;</w:t>
      </w:r>
    </w:p>
    <w:p w:rsidR="000A3A66" w:rsidRDefault="000A3A66" w:rsidP="000A3A66">
      <w:r>
        <w:t>&lt;/form&gt;</w:t>
      </w:r>
    </w:p>
    <w:p w:rsidR="000A3A66" w:rsidRDefault="000A3A66" w:rsidP="000A3A66">
      <w:r>
        <w:t xml:space="preserve">&lt;a </w:t>
      </w:r>
      <w:proofErr w:type="spellStart"/>
      <w:r>
        <w:t>href</w:t>
      </w:r>
      <w:proofErr w:type="spellEnd"/>
      <w:r>
        <w:t>="projectnavigation.html"&gt;&lt;script&gt;</w:t>
      </w:r>
    </w:p>
    <w:p w:rsidR="000A3A66" w:rsidRDefault="000A3A66" w:rsidP="000A3A66">
      <w:proofErr w:type="gramStart"/>
      <w:r>
        <w:t>function</w:t>
      </w:r>
      <w:proofErr w:type="gramEnd"/>
      <w:r>
        <w:t xml:space="preserve"> </w:t>
      </w:r>
      <w:proofErr w:type="spellStart"/>
      <w:r>
        <w:t>msg</w:t>
      </w:r>
      <w:proofErr w:type="spellEnd"/>
      <w:r>
        <w:t>()</w:t>
      </w:r>
    </w:p>
    <w:p w:rsidR="000A3A66" w:rsidRDefault="000A3A66" w:rsidP="000A3A66">
      <w:r>
        <w:t>{</w:t>
      </w:r>
    </w:p>
    <w:p w:rsidR="000A3A66" w:rsidRDefault="000A3A66" w:rsidP="000A3A66">
      <w:proofErr w:type="gramStart"/>
      <w:r>
        <w:t>alert(</w:t>
      </w:r>
      <w:proofErr w:type="gramEnd"/>
      <w:r>
        <w:t>"Welcome!!!");</w:t>
      </w:r>
    </w:p>
    <w:p w:rsidR="000A3A66" w:rsidRDefault="000A3A66" w:rsidP="000A3A66">
      <w:r>
        <w:t>}</w:t>
      </w:r>
    </w:p>
    <w:p w:rsidR="000A3A66" w:rsidRDefault="000A3A66" w:rsidP="000A3A66">
      <w:r>
        <w:t>&lt;/script&gt;</w:t>
      </w:r>
    </w:p>
    <w:p w:rsidR="000A3A66" w:rsidRDefault="000A3A66" w:rsidP="000A3A66">
      <w:r>
        <w:t>&lt;</w:t>
      </w:r>
      <w:proofErr w:type="gramStart"/>
      <w:r>
        <w:t>form</w:t>
      </w:r>
      <w:proofErr w:type="gramEnd"/>
      <w:r>
        <w:t>&gt;</w:t>
      </w:r>
    </w:p>
    <w:p w:rsidR="000A3A66" w:rsidRDefault="000A3A66" w:rsidP="000A3A66">
      <w:r>
        <w:t>&lt;</w:t>
      </w:r>
      <w:proofErr w:type="gramStart"/>
      <w:r>
        <w:t>center</w:t>
      </w:r>
      <w:proofErr w:type="gramEnd"/>
      <w:r>
        <w:t xml:space="preserve">&gt;&lt;input type="button" </w:t>
      </w:r>
      <w:proofErr w:type="spellStart"/>
      <w:r>
        <w:t>onclick</w:t>
      </w:r>
      <w:proofErr w:type="spellEnd"/>
      <w:r>
        <w:t>="</w:t>
      </w:r>
      <w:proofErr w:type="spellStart"/>
      <w:r>
        <w:t>msg</w:t>
      </w:r>
      <w:proofErr w:type="spellEnd"/>
      <w:r>
        <w:t>()" value="login"&gt;&lt;center&gt;</w:t>
      </w:r>
    </w:p>
    <w:p w:rsidR="000A3A66" w:rsidRDefault="000A3A66" w:rsidP="000A3A66">
      <w:r>
        <w:t>&lt;/a&gt;</w:t>
      </w:r>
    </w:p>
    <w:p w:rsidR="000A3A66" w:rsidRDefault="000A3A66" w:rsidP="000A3A66">
      <w:r>
        <w:t>&lt;/form&gt;</w:t>
      </w:r>
    </w:p>
    <w:p w:rsidR="000A3A66" w:rsidRDefault="000A3A66" w:rsidP="000A3A66">
      <w:r>
        <w:t>&lt;div class="</w:t>
      </w:r>
      <w:proofErr w:type="spellStart"/>
      <w:r>
        <w:t>signup_link</w:t>
      </w:r>
      <w:proofErr w:type="spellEnd"/>
      <w:r>
        <w:t>"&gt;</w:t>
      </w:r>
    </w:p>
    <w:p w:rsidR="000A3A66" w:rsidRDefault="000A3A66" w:rsidP="000A3A66">
      <w:r>
        <w:t xml:space="preserve"> Not a member? &lt;</w:t>
      </w:r>
      <w:proofErr w:type="gramStart"/>
      <w:r>
        <w:t>a</w:t>
      </w:r>
      <w:proofErr w:type="gramEnd"/>
      <w:r>
        <w:t xml:space="preserve"> href="file:///C:/Users/ELCOT/Documents/projectregistration.html"&gt;signup&lt;/a&gt;</w:t>
      </w:r>
    </w:p>
    <w:p w:rsidR="000A3A66" w:rsidRDefault="000A3A66" w:rsidP="000A3A66">
      <w:r>
        <w:t xml:space="preserve"> &lt;/div&gt;</w:t>
      </w:r>
    </w:p>
    <w:p w:rsidR="000A3A66" w:rsidRDefault="000A3A66" w:rsidP="000A3A66">
      <w:r>
        <w:t xml:space="preserve"> &lt;/form&gt;</w:t>
      </w:r>
    </w:p>
    <w:p w:rsidR="000A3A66" w:rsidRDefault="000A3A66" w:rsidP="000A3A66">
      <w:r>
        <w:t xml:space="preserve"> &lt;</w:t>
      </w:r>
      <w:proofErr w:type="gramStart"/>
      <w:r>
        <w:t>html</w:t>
      </w:r>
      <w:proofErr w:type="gramEnd"/>
      <w:r>
        <w:t>&gt;</w:t>
      </w:r>
    </w:p>
    <w:p w:rsidR="000A3A66" w:rsidRDefault="000A3A66" w:rsidP="000A3A66"/>
    <w:p w:rsidR="000A3A66" w:rsidRPr="000A3A66" w:rsidRDefault="000A3A66" w:rsidP="00964FA1">
      <w:pPr>
        <w:rPr>
          <w:b/>
          <w:bCs/>
        </w:rPr>
      </w:pPr>
      <w:proofErr w:type="spellStart"/>
      <w:r w:rsidRPr="000A3A66">
        <w:rPr>
          <w:b/>
          <w:bCs/>
        </w:rPr>
        <w:t>Css</w:t>
      </w:r>
      <w:proofErr w:type="spellEnd"/>
      <w:r w:rsidRPr="000A3A66">
        <w:rPr>
          <w:b/>
          <w:bCs/>
        </w:rPr>
        <w:t xml:space="preserve"> File</w:t>
      </w:r>
    </w:p>
    <w:p w:rsidR="000A3A66" w:rsidRDefault="000A3A66" w:rsidP="00964FA1"/>
    <w:p w:rsidR="000A3A66" w:rsidRDefault="000A3A66" w:rsidP="000A3A66">
      <w:proofErr w:type="gramStart"/>
      <w:r>
        <w:t>body{</w:t>
      </w:r>
      <w:proofErr w:type="gramEnd"/>
    </w:p>
    <w:p w:rsidR="000A3A66" w:rsidRDefault="000A3A66" w:rsidP="000A3A66">
      <w:r>
        <w:t xml:space="preserve">    </w:t>
      </w:r>
      <w:proofErr w:type="gramStart"/>
      <w:r>
        <w:t>margin</w:t>
      </w:r>
      <w:proofErr w:type="gramEnd"/>
      <w:r>
        <w:t>: 0;</w:t>
      </w:r>
    </w:p>
    <w:p w:rsidR="000A3A66" w:rsidRDefault="000A3A66" w:rsidP="000A3A66">
      <w:r>
        <w:t xml:space="preserve">    </w:t>
      </w:r>
      <w:proofErr w:type="gramStart"/>
      <w:r>
        <w:t>padding</w:t>
      </w:r>
      <w:proofErr w:type="gramEnd"/>
      <w:r>
        <w:t>: 0;</w:t>
      </w:r>
    </w:p>
    <w:p w:rsidR="000A3A66" w:rsidRDefault="000A3A66" w:rsidP="000A3A66">
      <w:r>
        <w:t xml:space="preserve">  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("fronti.jpg");</w:t>
      </w:r>
    </w:p>
    <w:p w:rsidR="000A3A66" w:rsidRDefault="000A3A66" w:rsidP="000A3A66">
      <w:r>
        <w:lastRenderedPageBreak/>
        <w:tab/>
      </w:r>
      <w:proofErr w:type="gramStart"/>
      <w:r>
        <w:t>background-size</w:t>
      </w:r>
      <w:proofErr w:type="gramEnd"/>
      <w:r>
        <w:t>: cover;</w:t>
      </w:r>
    </w:p>
    <w:p w:rsidR="000A3A66" w:rsidRDefault="000A3A66" w:rsidP="000A3A66">
      <w:r>
        <w:t xml:space="preserve">    </w:t>
      </w:r>
      <w:proofErr w:type="gramStart"/>
      <w:r>
        <w:t>height</w:t>
      </w:r>
      <w:proofErr w:type="gramEnd"/>
      <w:r>
        <w:t>: 100vh;</w:t>
      </w:r>
    </w:p>
    <w:p w:rsidR="000A3A66" w:rsidRDefault="000A3A66" w:rsidP="000A3A66">
      <w:r>
        <w:t xml:space="preserve">    </w:t>
      </w:r>
      <w:proofErr w:type="gramStart"/>
      <w:r>
        <w:t>overflow</w:t>
      </w:r>
      <w:proofErr w:type="gramEnd"/>
      <w:r>
        <w:t>: hidden;</w:t>
      </w:r>
    </w:p>
    <w:p w:rsidR="000A3A66" w:rsidRDefault="000A3A66" w:rsidP="000A3A66">
      <w:r>
        <w:tab/>
        <w:t>}</w:t>
      </w:r>
    </w:p>
    <w:p w:rsidR="000A3A66" w:rsidRDefault="000A3A66" w:rsidP="000A3A66">
      <w:r>
        <w:t>.</w:t>
      </w:r>
      <w:proofErr w:type="gramStart"/>
      <w:r>
        <w:t>center{</w:t>
      </w:r>
      <w:proofErr w:type="gramEnd"/>
    </w:p>
    <w:p w:rsidR="000A3A66" w:rsidRDefault="000A3A66" w:rsidP="000A3A66">
      <w:proofErr w:type="gramStart"/>
      <w:r>
        <w:t>position</w:t>
      </w:r>
      <w:proofErr w:type="gramEnd"/>
      <w:r>
        <w:t>: absolute;</w:t>
      </w:r>
    </w:p>
    <w:p w:rsidR="000A3A66" w:rsidRDefault="000A3A66" w:rsidP="000A3A66">
      <w:proofErr w:type="gramStart"/>
      <w:r>
        <w:t>top</w:t>
      </w:r>
      <w:proofErr w:type="gramEnd"/>
      <w:r>
        <w:t>: 50%;</w:t>
      </w:r>
    </w:p>
    <w:p w:rsidR="000A3A66" w:rsidRDefault="000A3A66" w:rsidP="000A3A66">
      <w:proofErr w:type="gramStart"/>
      <w:r>
        <w:t>left</w:t>
      </w:r>
      <w:proofErr w:type="gramEnd"/>
      <w:r>
        <w:t>: 50%;</w:t>
      </w:r>
    </w:p>
    <w:p w:rsidR="000A3A66" w:rsidRDefault="000A3A66" w:rsidP="000A3A66">
      <w:proofErr w:type="gramStart"/>
      <w:r>
        <w:t>transform</w:t>
      </w:r>
      <w:proofErr w:type="gramEnd"/>
      <w:r>
        <w:t>: translate(-50%, -50%);</w:t>
      </w:r>
    </w:p>
    <w:p w:rsidR="000A3A66" w:rsidRDefault="000A3A66" w:rsidP="000A3A66">
      <w:proofErr w:type="gramStart"/>
      <w:r>
        <w:t>width</w:t>
      </w:r>
      <w:proofErr w:type="gramEnd"/>
      <w:r>
        <w:t>: 400px;</w:t>
      </w:r>
    </w:p>
    <w:p w:rsidR="000A3A66" w:rsidRDefault="000A3A66" w:rsidP="000A3A66">
      <w:proofErr w:type="gramStart"/>
      <w:r>
        <w:t>background</w:t>
      </w:r>
      <w:proofErr w:type="gramEnd"/>
      <w:r>
        <w:t>: white;</w:t>
      </w:r>
    </w:p>
    <w:p w:rsidR="000A3A66" w:rsidRDefault="000A3A66" w:rsidP="000A3A66">
      <w:proofErr w:type="gramStart"/>
      <w:r>
        <w:t>border-radius</w:t>
      </w:r>
      <w:proofErr w:type="gramEnd"/>
      <w:r>
        <w:t>: 10px;</w:t>
      </w:r>
    </w:p>
    <w:p w:rsidR="000A3A66" w:rsidRDefault="000A3A66" w:rsidP="000A3A66">
      <w:r>
        <w:t>}</w:t>
      </w:r>
    </w:p>
    <w:p w:rsidR="000A3A66" w:rsidRDefault="000A3A66" w:rsidP="000A3A66">
      <w:r>
        <w:t xml:space="preserve">.center </w:t>
      </w:r>
      <w:proofErr w:type="gramStart"/>
      <w:r>
        <w:t>h1{</w:t>
      </w:r>
      <w:proofErr w:type="gramEnd"/>
    </w:p>
    <w:p w:rsidR="000A3A66" w:rsidRDefault="000A3A66" w:rsidP="000A3A66">
      <w:r>
        <w:tab/>
      </w:r>
      <w:proofErr w:type="gramStart"/>
      <w:r>
        <w:t>text-</w:t>
      </w:r>
      <w:proofErr w:type="gramEnd"/>
      <w:r>
        <w:t>align: center;</w:t>
      </w:r>
    </w:p>
    <w:p w:rsidR="000A3A66" w:rsidRDefault="000A3A66" w:rsidP="000A3A66">
      <w:r>
        <w:tab/>
      </w:r>
      <w:proofErr w:type="gramStart"/>
      <w:r>
        <w:t>padding</w:t>
      </w:r>
      <w:proofErr w:type="gramEnd"/>
      <w:r>
        <w:t>: 0 0 20px 0;</w:t>
      </w:r>
    </w:p>
    <w:p w:rsidR="000A3A66" w:rsidRDefault="000A3A66" w:rsidP="000A3A66">
      <w:r>
        <w:tab/>
      </w:r>
      <w:proofErr w:type="gramStart"/>
      <w:r>
        <w:t>border-bottom</w:t>
      </w:r>
      <w:proofErr w:type="gramEnd"/>
      <w:r>
        <w:t>: 1px solid silver;</w:t>
      </w:r>
    </w:p>
    <w:p w:rsidR="000A3A66" w:rsidRDefault="000A3A66" w:rsidP="000A3A66">
      <w:r>
        <w:t>}</w:t>
      </w:r>
    </w:p>
    <w:p w:rsidR="000A3A66" w:rsidRDefault="000A3A66" w:rsidP="000A3A66">
      <w:r>
        <w:t xml:space="preserve">.center </w:t>
      </w:r>
      <w:proofErr w:type="gramStart"/>
      <w:r>
        <w:t>form{</w:t>
      </w:r>
      <w:proofErr w:type="gramEnd"/>
    </w:p>
    <w:p w:rsidR="000A3A66" w:rsidRDefault="000A3A66" w:rsidP="000A3A66">
      <w:r>
        <w:tab/>
      </w:r>
      <w:proofErr w:type="gramStart"/>
      <w:r>
        <w:t>padding</w:t>
      </w:r>
      <w:proofErr w:type="gramEnd"/>
      <w:r>
        <w:t>: 0 40px;</w:t>
      </w:r>
    </w:p>
    <w:p w:rsidR="000A3A66" w:rsidRDefault="000A3A66" w:rsidP="000A3A66">
      <w:r>
        <w:tab/>
      </w:r>
      <w:proofErr w:type="gramStart"/>
      <w:r>
        <w:t>box-sizing</w:t>
      </w:r>
      <w:proofErr w:type="gramEnd"/>
      <w:r>
        <w:t>: border-box;</w:t>
      </w:r>
    </w:p>
    <w:p w:rsidR="000A3A66" w:rsidRDefault="000A3A66" w:rsidP="000A3A66">
      <w:r>
        <w:t>}</w:t>
      </w:r>
    </w:p>
    <w:p w:rsidR="000A3A66" w:rsidRDefault="000A3A66" w:rsidP="000A3A66">
      <w:proofErr w:type="gramStart"/>
      <w:r>
        <w:t>form</w:t>
      </w:r>
      <w:proofErr w:type="gramEnd"/>
      <w:r>
        <w:t xml:space="preserve"> .</w:t>
      </w:r>
      <w:proofErr w:type="spellStart"/>
      <w:r>
        <w:t>txt_field</w:t>
      </w:r>
      <w:proofErr w:type="spellEnd"/>
      <w:r>
        <w:t>{</w:t>
      </w:r>
    </w:p>
    <w:p w:rsidR="000A3A66" w:rsidRDefault="000A3A66" w:rsidP="000A3A66">
      <w:r>
        <w:tab/>
      </w:r>
      <w:proofErr w:type="gramStart"/>
      <w:r>
        <w:t>position</w:t>
      </w:r>
      <w:proofErr w:type="gramEnd"/>
      <w:r>
        <w:t>: relative;</w:t>
      </w:r>
    </w:p>
    <w:p w:rsidR="000A3A66" w:rsidRDefault="000A3A66" w:rsidP="000A3A66">
      <w:r>
        <w:tab/>
      </w:r>
      <w:proofErr w:type="gramStart"/>
      <w:r>
        <w:t>border-bottom</w:t>
      </w:r>
      <w:proofErr w:type="gramEnd"/>
      <w:r>
        <w:t>: 2px solid #</w:t>
      </w:r>
      <w:proofErr w:type="spellStart"/>
      <w:r>
        <w:t>adadad</w:t>
      </w:r>
      <w:proofErr w:type="spellEnd"/>
      <w:r>
        <w:t>;</w:t>
      </w:r>
    </w:p>
    <w:p w:rsidR="000A3A66" w:rsidRDefault="000A3A66" w:rsidP="000A3A66">
      <w:r>
        <w:tab/>
      </w:r>
      <w:proofErr w:type="gramStart"/>
      <w:r>
        <w:t>margin</w:t>
      </w:r>
      <w:proofErr w:type="gramEnd"/>
      <w:r>
        <w:t>: 30px 0;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txt_field</w:t>
      </w:r>
      <w:proofErr w:type="spellEnd"/>
      <w:r>
        <w:t xml:space="preserve"> </w:t>
      </w:r>
      <w:proofErr w:type="gramStart"/>
      <w:r>
        <w:t>input{</w:t>
      </w:r>
      <w:proofErr w:type="gramEnd"/>
    </w:p>
    <w:p w:rsidR="000A3A66" w:rsidRDefault="000A3A66" w:rsidP="000A3A66">
      <w:r>
        <w:tab/>
      </w:r>
      <w:proofErr w:type="gramStart"/>
      <w:r>
        <w:t>width</w:t>
      </w:r>
      <w:proofErr w:type="gramEnd"/>
      <w:r>
        <w:t>: 100%;</w:t>
      </w:r>
    </w:p>
    <w:p w:rsidR="000A3A66" w:rsidRDefault="000A3A66" w:rsidP="000A3A66">
      <w:r>
        <w:tab/>
      </w:r>
      <w:proofErr w:type="gramStart"/>
      <w:r>
        <w:t>padding</w:t>
      </w:r>
      <w:proofErr w:type="gramEnd"/>
      <w:r>
        <w:t>: 0 5px;</w:t>
      </w:r>
    </w:p>
    <w:p w:rsidR="000A3A66" w:rsidRDefault="000A3A66" w:rsidP="000A3A66">
      <w:r>
        <w:tab/>
      </w:r>
      <w:proofErr w:type="gramStart"/>
      <w:r>
        <w:t>height</w:t>
      </w:r>
      <w:proofErr w:type="gramEnd"/>
      <w:r>
        <w:t>: 40px;</w:t>
      </w:r>
    </w:p>
    <w:p w:rsidR="000A3A66" w:rsidRDefault="000A3A66" w:rsidP="000A3A66">
      <w:r>
        <w:tab/>
      </w:r>
      <w:proofErr w:type="gramStart"/>
      <w:r>
        <w:t>font-size</w:t>
      </w:r>
      <w:proofErr w:type="gramEnd"/>
      <w:r>
        <w:t>: 16px;</w:t>
      </w:r>
    </w:p>
    <w:p w:rsidR="000A3A66" w:rsidRDefault="000A3A66" w:rsidP="000A3A66">
      <w:r>
        <w:tab/>
      </w:r>
      <w:proofErr w:type="gramStart"/>
      <w:r>
        <w:t>border</w:t>
      </w:r>
      <w:proofErr w:type="gramEnd"/>
      <w:r>
        <w:t>: none;</w:t>
      </w:r>
    </w:p>
    <w:p w:rsidR="000A3A66" w:rsidRDefault="000A3A66" w:rsidP="000A3A66">
      <w:r>
        <w:tab/>
      </w:r>
      <w:proofErr w:type="gramStart"/>
      <w:r>
        <w:t>background</w:t>
      </w:r>
      <w:proofErr w:type="gramEnd"/>
      <w:r>
        <w:t>: none;</w:t>
      </w:r>
    </w:p>
    <w:p w:rsidR="000A3A66" w:rsidRDefault="000A3A66" w:rsidP="000A3A66">
      <w:r>
        <w:tab/>
      </w:r>
      <w:proofErr w:type="gramStart"/>
      <w:r>
        <w:t>outline</w:t>
      </w:r>
      <w:proofErr w:type="gramEnd"/>
      <w:r>
        <w:t>: none;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txt_field</w:t>
      </w:r>
      <w:proofErr w:type="spellEnd"/>
      <w:r>
        <w:t xml:space="preserve"> </w:t>
      </w:r>
      <w:proofErr w:type="gramStart"/>
      <w:r>
        <w:t>label{</w:t>
      </w:r>
      <w:proofErr w:type="gramEnd"/>
    </w:p>
    <w:p w:rsidR="000A3A66" w:rsidRDefault="000A3A66" w:rsidP="000A3A66">
      <w:r>
        <w:tab/>
      </w:r>
      <w:proofErr w:type="gramStart"/>
      <w:r>
        <w:t>position</w:t>
      </w:r>
      <w:proofErr w:type="gramEnd"/>
      <w:r>
        <w:t>: absolute;</w:t>
      </w:r>
    </w:p>
    <w:p w:rsidR="000A3A66" w:rsidRDefault="000A3A66" w:rsidP="000A3A66">
      <w:r>
        <w:tab/>
      </w:r>
      <w:proofErr w:type="gramStart"/>
      <w:r>
        <w:t>top</w:t>
      </w:r>
      <w:proofErr w:type="gramEnd"/>
      <w:r>
        <w:t>: 50%;</w:t>
      </w:r>
    </w:p>
    <w:p w:rsidR="000A3A66" w:rsidRDefault="000A3A66" w:rsidP="000A3A66">
      <w:r>
        <w:tab/>
      </w:r>
      <w:proofErr w:type="gramStart"/>
      <w:r>
        <w:t>left</w:t>
      </w:r>
      <w:proofErr w:type="gramEnd"/>
      <w:r>
        <w:t>: 5px;</w:t>
      </w:r>
    </w:p>
    <w:p w:rsidR="000A3A66" w:rsidRDefault="000A3A66" w:rsidP="000A3A66">
      <w:r>
        <w:tab/>
      </w:r>
      <w:proofErr w:type="gramStart"/>
      <w:r>
        <w:t>color</w:t>
      </w:r>
      <w:proofErr w:type="gramEnd"/>
      <w:r>
        <w:t>: #</w:t>
      </w:r>
      <w:proofErr w:type="spellStart"/>
      <w:r>
        <w:t>adadad</w:t>
      </w:r>
      <w:proofErr w:type="spellEnd"/>
      <w:r>
        <w:t>;</w:t>
      </w:r>
    </w:p>
    <w:p w:rsidR="000A3A66" w:rsidRDefault="000A3A66" w:rsidP="000A3A66">
      <w:r>
        <w:tab/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(-50%);</w:t>
      </w:r>
    </w:p>
    <w:p w:rsidR="000A3A66" w:rsidRDefault="000A3A66" w:rsidP="000A3A66">
      <w:r>
        <w:tab/>
      </w:r>
      <w:proofErr w:type="gramStart"/>
      <w:r>
        <w:t>font-size</w:t>
      </w:r>
      <w:proofErr w:type="gramEnd"/>
      <w:r>
        <w:t>: 16px;</w:t>
      </w:r>
    </w:p>
    <w:p w:rsidR="000A3A66" w:rsidRDefault="000A3A66" w:rsidP="000A3A66">
      <w:r>
        <w:tab/>
      </w:r>
      <w:proofErr w:type="gramStart"/>
      <w:r>
        <w:t>pointer-events</w:t>
      </w:r>
      <w:proofErr w:type="gramEnd"/>
      <w:r>
        <w:t>: none;</w:t>
      </w:r>
    </w:p>
    <w:p w:rsidR="000A3A66" w:rsidRDefault="000A3A66" w:rsidP="000A3A66">
      <w:r>
        <w:tab/>
      </w:r>
      <w:proofErr w:type="gramStart"/>
      <w:r>
        <w:t>transition</w:t>
      </w:r>
      <w:proofErr w:type="gramEnd"/>
      <w:r>
        <w:t>: .5s;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txt_field</w:t>
      </w:r>
      <w:proofErr w:type="spellEnd"/>
      <w:r>
        <w:t xml:space="preserve"> span::</w:t>
      </w:r>
      <w:proofErr w:type="gramStart"/>
      <w:r>
        <w:t>before{</w:t>
      </w:r>
      <w:proofErr w:type="gramEnd"/>
    </w:p>
    <w:p w:rsidR="000A3A66" w:rsidRDefault="000A3A66" w:rsidP="000A3A66">
      <w:r>
        <w:tab/>
      </w:r>
      <w:proofErr w:type="gramStart"/>
      <w:r>
        <w:t>content</w:t>
      </w:r>
      <w:proofErr w:type="gramEnd"/>
      <w:r>
        <w:t>:'';</w:t>
      </w:r>
    </w:p>
    <w:p w:rsidR="000A3A66" w:rsidRDefault="000A3A66" w:rsidP="000A3A66">
      <w:r>
        <w:tab/>
      </w:r>
      <w:proofErr w:type="gramStart"/>
      <w:r>
        <w:t>position</w:t>
      </w:r>
      <w:proofErr w:type="gramEnd"/>
      <w:r>
        <w:t>: absolute;</w:t>
      </w:r>
    </w:p>
    <w:p w:rsidR="000A3A66" w:rsidRDefault="000A3A66" w:rsidP="000A3A66">
      <w:r>
        <w:tab/>
      </w:r>
      <w:proofErr w:type="gramStart"/>
      <w:r>
        <w:t>top</w:t>
      </w:r>
      <w:proofErr w:type="gramEnd"/>
      <w:r>
        <w:t>: 40px;</w:t>
      </w:r>
    </w:p>
    <w:p w:rsidR="000A3A66" w:rsidRDefault="000A3A66" w:rsidP="000A3A66">
      <w:r>
        <w:tab/>
      </w:r>
      <w:proofErr w:type="gramStart"/>
      <w:r>
        <w:t>left</w:t>
      </w:r>
      <w:proofErr w:type="gramEnd"/>
      <w:r>
        <w:t>: 0;</w:t>
      </w:r>
    </w:p>
    <w:p w:rsidR="000A3A66" w:rsidRDefault="000A3A66" w:rsidP="000A3A66">
      <w:r>
        <w:tab/>
      </w:r>
      <w:proofErr w:type="gramStart"/>
      <w:r>
        <w:t>width</w:t>
      </w:r>
      <w:proofErr w:type="gramEnd"/>
      <w:r>
        <w:t>: 100%;</w:t>
      </w:r>
    </w:p>
    <w:p w:rsidR="000A3A66" w:rsidRDefault="000A3A66" w:rsidP="000A3A66">
      <w:r>
        <w:tab/>
      </w:r>
      <w:proofErr w:type="gramStart"/>
      <w:r>
        <w:t>height</w:t>
      </w:r>
      <w:proofErr w:type="gramEnd"/>
      <w:r>
        <w:t>: 2px;</w:t>
      </w:r>
    </w:p>
    <w:p w:rsidR="000A3A66" w:rsidRDefault="000A3A66" w:rsidP="000A3A66">
      <w:r>
        <w:tab/>
      </w:r>
      <w:proofErr w:type="gramStart"/>
      <w:r>
        <w:t>background</w:t>
      </w:r>
      <w:proofErr w:type="gramEnd"/>
      <w:r>
        <w:t>: #2691d9;</w:t>
      </w:r>
    </w:p>
    <w:p w:rsidR="000A3A66" w:rsidRDefault="000A3A66" w:rsidP="000A3A66">
      <w:r>
        <w:t>}</w:t>
      </w:r>
    </w:p>
    <w:p w:rsidR="000A3A66" w:rsidRDefault="000A3A66" w:rsidP="000A3A66">
      <w:r>
        <w:lastRenderedPageBreak/>
        <w:t>.</w:t>
      </w:r>
      <w:proofErr w:type="spellStart"/>
      <w:r>
        <w:t>txt_field</w:t>
      </w:r>
      <w:proofErr w:type="spellEnd"/>
      <w:r>
        <w:t xml:space="preserve"> </w:t>
      </w:r>
      <w:proofErr w:type="spellStart"/>
      <w:r>
        <w:t>input</w:t>
      </w:r>
      <w:proofErr w:type="gramStart"/>
      <w:r>
        <w:t>:focus</w:t>
      </w:r>
      <w:proofErr w:type="spellEnd"/>
      <w:proofErr w:type="gramEnd"/>
      <w:r>
        <w:t xml:space="preserve"> ~ label,</w:t>
      </w:r>
    </w:p>
    <w:p w:rsidR="000A3A66" w:rsidRDefault="000A3A66" w:rsidP="000A3A66">
      <w:r>
        <w:t>.</w:t>
      </w:r>
      <w:proofErr w:type="spellStart"/>
      <w:r>
        <w:t>txt_field</w:t>
      </w:r>
      <w:proofErr w:type="spellEnd"/>
      <w:r>
        <w:t xml:space="preserve"> </w:t>
      </w:r>
      <w:proofErr w:type="spellStart"/>
      <w:r>
        <w:t>input</w:t>
      </w:r>
      <w:proofErr w:type="gramStart"/>
      <w:r>
        <w:t>:valid</w:t>
      </w:r>
      <w:proofErr w:type="spellEnd"/>
      <w:proofErr w:type="gramEnd"/>
      <w:r>
        <w:t xml:space="preserve"> ~ label{</w:t>
      </w:r>
    </w:p>
    <w:p w:rsidR="000A3A66" w:rsidRDefault="000A3A66" w:rsidP="000A3A66">
      <w:r>
        <w:tab/>
      </w:r>
      <w:proofErr w:type="gramStart"/>
      <w:r>
        <w:t>top</w:t>
      </w:r>
      <w:proofErr w:type="gramEnd"/>
      <w:r>
        <w:t>: -5px;</w:t>
      </w:r>
    </w:p>
    <w:p w:rsidR="000A3A66" w:rsidRDefault="000A3A66" w:rsidP="000A3A66">
      <w:r>
        <w:tab/>
      </w:r>
      <w:proofErr w:type="gramStart"/>
      <w:r>
        <w:t>color</w:t>
      </w:r>
      <w:proofErr w:type="gramEnd"/>
      <w:r>
        <w:t>: #2691d9;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txt_field</w:t>
      </w:r>
      <w:proofErr w:type="spellEnd"/>
      <w:r>
        <w:t xml:space="preserve"> </w:t>
      </w:r>
      <w:proofErr w:type="spellStart"/>
      <w:r>
        <w:t>input</w:t>
      </w:r>
      <w:proofErr w:type="gramStart"/>
      <w:r>
        <w:t>:focus</w:t>
      </w:r>
      <w:proofErr w:type="spellEnd"/>
      <w:proofErr w:type="gramEnd"/>
      <w:r>
        <w:t xml:space="preserve"> ~ span::before,</w:t>
      </w:r>
    </w:p>
    <w:p w:rsidR="000A3A66" w:rsidRDefault="000A3A66" w:rsidP="000A3A66">
      <w:r>
        <w:t>.</w:t>
      </w:r>
      <w:proofErr w:type="spellStart"/>
      <w:r>
        <w:t>txt_field</w:t>
      </w:r>
      <w:proofErr w:type="spellEnd"/>
      <w:r>
        <w:t xml:space="preserve"> </w:t>
      </w:r>
      <w:proofErr w:type="spellStart"/>
      <w:r>
        <w:t>input</w:t>
      </w:r>
      <w:proofErr w:type="gramStart"/>
      <w:r>
        <w:t>:valid</w:t>
      </w:r>
      <w:proofErr w:type="spellEnd"/>
      <w:proofErr w:type="gramEnd"/>
      <w:r>
        <w:t xml:space="preserve"> ~ span::before{</w:t>
      </w:r>
    </w:p>
    <w:p w:rsidR="000A3A66" w:rsidRDefault="000A3A66" w:rsidP="000A3A66">
      <w:r>
        <w:tab/>
      </w:r>
      <w:proofErr w:type="gramStart"/>
      <w:r>
        <w:t>width</w:t>
      </w:r>
      <w:proofErr w:type="gramEnd"/>
      <w:r>
        <w:t>: 100%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gramStart"/>
      <w:r>
        <w:t>pass{</w:t>
      </w:r>
      <w:proofErr w:type="gramEnd"/>
    </w:p>
    <w:p w:rsidR="000A3A66" w:rsidRDefault="000A3A66" w:rsidP="000A3A66">
      <w:r>
        <w:tab/>
      </w:r>
      <w:proofErr w:type="gramStart"/>
      <w:r>
        <w:t>margin</w:t>
      </w:r>
      <w:proofErr w:type="gramEnd"/>
      <w:r>
        <w:t>: -5px 0 20px 5px;</w:t>
      </w:r>
    </w:p>
    <w:p w:rsidR="000A3A66" w:rsidRDefault="000A3A66" w:rsidP="000A3A66">
      <w:r>
        <w:tab/>
      </w:r>
      <w:proofErr w:type="gramStart"/>
      <w:r>
        <w:t>color</w:t>
      </w:r>
      <w:proofErr w:type="gramEnd"/>
      <w:r>
        <w:t>: #a6a6a6;</w:t>
      </w:r>
    </w:p>
    <w:p w:rsidR="000A3A66" w:rsidRDefault="000A3A66" w:rsidP="000A3A66">
      <w:r>
        <w:tab/>
      </w:r>
      <w:proofErr w:type="gramStart"/>
      <w:r>
        <w:t>cursor</w:t>
      </w:r>
      <w:proofErr w:type="gramEnd"/>
      <w:r>
        <w:t>: pointer;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pass</w:t>
      </w:r>
      <w:proofErr w:type="gramStart"/>
      <w:r>
        <w:t>:hover</w:t>
      </w:r>
      <w:proofErr w:type="spellEnd"/>
      <w:proofErr w:type="gramEnd"/>
      <w:r>
        <w:t>{</w:t>
      </w:r>
    </w:p>
    <w:p w:rsidR="000A3A66" w:rsidRDefault="000A3A66" w:rsidP="000A3A66">
      <w:r>
        <w:tab/>
      </w:r>
      <w:proofErr w:type="gramStart"/>
      <w:r>
        <w:t>text-decoration</w:t>
      </w:r>
      <w:proofErr w:type="gramEnd"/>
      <w:r>
        <w:t>: underline;</w:t>
      </w:r>
    </w:p>
    <w:p w:rsidR="000A3A66" w:rsidRDefault="000A3A66" w:rsidP="000A3A66">
      <w:r>
        <w:t>}</w:t>
      </w:r>
    </w:p>
    <w:p w:rsidR="000A3A66" w:rsidRDefault="000A3A66" w:rsidP="000A3A66">
      <w:proofErr w:type="gramStart"/>
      <w:r>
        <w:t>input[</w:t>
      </w:r>
      <w:proofErr w:type="gramEnd"/>
      <w:r>
        <w:t>type="button"]{</w:t>
      </w:r>
    </w:p>
    <w:p w:rsidR="000A3A66" w:rsidRDefault="000A3A66" w:rsidP="000A3A66">
      <w:r>
        <w:tab/>
      </w:r>
      <w:proofErr w:type="gramStart"/>
      <w:r>
        <w:t>width</w:t>
      </w:r>
      <w:proofErr w:type="gramEnd"/>
      <w:r>
        <w:t>: 100%;</w:t>
      </w:r>
    </w:p>
    <w:p w:rsidR="000A3A66" w:rsidRDefault="000A3A66" w:rsidP="000A3A66">
      <w:r>
        <w:tab/>
      </w:r>
      <w:proofErr w:type="gramStart"/>
      <w:r>
        <w:t>height</w:t>
      </w:r>
      <w:proofErr w:type="gramEnd"/>
      <w:r>
        <w:t>: 50px;</w:t>
      </w:r>
    </w:p>
    <w:p w:rsidR="000A3A66" w:rsidRDefault="000A3A66" w:rsidP="000A3A66">
      <w:r>
        <w:tab/>
      </w:r>
      <w:proofErr w:type="gramStart"/>
      <w:r>
        <w:t>border</w:t>
      </w:r>
      <w:proofErr w:type="gramEnd"/>
      <w:r>
        <w:t>: 1px solid;</w:t>
      </w:r>
    </w:p>
    <w:p w:rsidR="000A3A66" w:rsidRDefault="000A3A66" w:rsidP="000A3A66">
      <w:r>
        <w:tab/>
      </w:r>
      <w:proofErr w:type="gramStart"/>
      <w:r>
        <w:t>background</w:t>
      </w:r>
      <w:proofErr w:type="gramEnd"/>
      <w:r>
        <w:t>: #2691d9;</w:t>
      </w:r>
    </w:p>
    <w:p w:rsidR="000A3A66" w:rsidRDefault="000A3A66" w:rsidP="000A3A66">
      <w:r>
        <w:tab/>
      </w:r>
      <w:proofErr w:type="gramStart"/>
      <w:r>
        <w:t>font-size</w:t>
      </w:r>
      <w:proofErr w:type="gramEnd"/>
      <w:r>
        <w:t>: 18px;</w:t>
      </w:r>
    </w:p>
    <w:p w:rsidR="000A3A66" w:rsidRDefault="000A3A66" w:rsidP="000A3A66">
      <w:r>
        <w:tab/>
      </w:r>
      <w:proofErr w:type="gramStart"/>
      <w:r>
        <w:t>color</w:t>
      </w:r>
      <w:proofErr w:type="gramEnd"/>
      <w:r>
        <w:t>: #e9f4fb;</w:t>
      </w:r>
    </w:p>
    <w:p w:rsidR="000A3A66" w:rsidRDefault="000A3A66" w:rsidP="000A3A66">
      <w:r>
        <w:tab/>
      </w:r>
      <w:proofErr w:type="gramStart"/>
      <w:r>
        <w:t>font-weight</w:t>
      </w:r>
      <w:proofErr w:type="gramEnd"/>
      <w:r>
        <w:t>: 700;</w:t>
      </w:r>
    </w:p>
    <w:p w:rsidR="000A3A66" w:rsidRDefault="000A3A66" w:rsidP="000A3A66">
      <w:r>
        <w:tab/>
      </w:r>
      <w:proofErr w:type="gramStart"/>
      <w:r>
        <w:t>cursor</w:t>
      </w:r>
      <w:proofErr w:type="gramEnd"/>
      <w:r>
        <w:t>: pointer;</w:t>
      </w:r>
    </w:p>
    <w:p w:rsidR="000A3A66" w:rsidRDefault="000A3A66" w:rsidP="000A3A66">
      <w:r>
        <w:tab/>
      </w:r>
      <w:proofErr w:type="gramStart"/>
      <w:r>
        <w:t>outline</w:t>
      </w:r>
      <w:proofErr w:type="gramEnd"/>
      <w:r>
        <w:t>: none;</w:t>
      </w:r>
    </w:p>
    <w:p w:rsidR="000A3A66" w:rsidRDefault="000A3A66" w:rsidP="000A3A66">
      <w:r>
        <w:t>}</w:t>
      </w:r>
    </w:p>
    <w:p w:rsidR="000A3A66" w:rsidRDefault="000A3A66" w:rsidP="000A3A66">
      <w:proofErr w:type="gramStart"/>
      <w:r>
        <w:t>input[</w:t>
      </w:r>
      <w:proofErr w:type="gramEnd"/>
      <w:r>
        <w:t>type="button"]:hover{</w:t>
      </w:r>
    </w:p>
    <w:p w:rsidR="000A3A66" w:rsidRDefault="000A3A66" w:rsidP="000A3A66">
      <w:r>
        <w:tab/>
      </w:r>
      <w:proofErr w:type="gramStart"/>
      <w:r>
        <w:t>border-color</w:t>
      </w:r>
      <w:proofErr w:type="gramEnd"/>
      <w:r>
        <w:t>: #2691d9;</w:t>
      </w:r>
    </w:p>
    <w:p w:rsidR="000A3A66" w:rsidRDefault="000A3A66" w:rsidP="000A3A66">
      <w:r>
        <w:tab/>
      </w:r>
      <w:proofErr w:type="gramStart"/>
      <w:r>
        <w:t>transition</w:t>
      </w:r>
      <w:proofErr w:type="gramEnd"/>
      <w:r>
        <w:t>: .5s;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signup_</w:t>
      </w:r>
      <w:proofErr w:type="gramStart"/>
      <w:r>
        <w:t>link</w:t>
      </w:r>
      <w:proofErr w:type="spellEnd"/>
      <w:r>
        <w:t>{</w:t>
      </w:r>
      <w:proofErr w:type="gramEnd"/>
    </w:p>
    <w:p w:rsidR="000A3A66" w:rsidRDefault="000A3A66" w:rsidP="000A3A66">
      <w:r>
        <w:tab/>
      </w:r>
      <w:proofErr w:type="gramStart"/>
      <w:r>
        <w:t>margin</w:t>
      </w:r>
      <w:proofErr w:type="gramEnd"/>
      <w:r>
        <w:t>: 30px 0;</w:t>
      </w:r>
    </w:p>
    <w:p w:rsidR="000A3A66" w:rsidRDefault="000A3A66" w:rsidP="000A3A66">
      <w:r>
        <w:tab/>
      </w:r>
      <w:proofErr w:type="gramStart"/>
      <w:r>
        <w:t>text-</w:t>
      </w:r>
      <w:proofErr w:type="gramEnd"/>
      <w:r>
        <w:t>align: center;</w:t>
      </w:r>
    </w:p>
    <w:p w:rsidR="000A3A66" w:rsidRDefault="000A3A66" w:rsidP="000A3A66">
      <w:r>
        <w:tab/>
      </w:r>
      <w:proofErr w:type="gramStart"/>
      <w:r>
        <w:t>font-size</w:t>
      </w:r>
      <w:proofErr w:type="gramEnd"/>
      <w:r>
        <w:t>: 16px;</w:t>
      </w:r>
    </w:p>
    <w:p w:rsidR="000A3A66" w:rsidRDefault="000A3A66" w:rsidP="000A3A66">
      <w:r>
        <w:tab/>
      </w:r>
      <w:proofErr w:type="gramStart"/>
      <w:r>
        <w:t>color</w:t>
      </w:r>
      <w:proofErr w:type="gramEnd"/>
      <w:r>
        <w:t>: #666666;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signup_link</w:t>
      </w:r>
      <w:proofErr w:type="spellEnd"/>
      <w:r>
        <w:t xml:space="preserve"> </w:t>
      </w:r>
      <w:proofErr w:type="gramStart"/>
      <w:r>
        <w:t>a{</w:t>
      </w:r>
      <w:proofErr w:type="gramEnd"/>
    </w:p>
    <w:p w:rsidR="000A3A66" w:rsidRDefault="000A3A66" w:rsidP="000A3A66">
      <w:r>
        <w:tab/>
      </w:r>
      <w:proofErr w:type="gramStart"/>
      <w:r>
        <w:t>color</w:t>
      </w:r>
      <w:proofErr w:type="gramEnd"/>
      <w:r>
        <w:t>: #2691d9;</w:t>
      </w:r>
    </w:p>
    <w:p w:rsidR="000A3A66" w:rsidRDefault="000A3A66" w:rsidP="000A3A66">
      <w:r>
        <w:tab/>
      </w:r>
      <w:proofErr w:type="gramStart"/>
      <w:r>
        <w:t>text-decoration</w:t>
      </w:r>
      <w:proofErr w:type="gramEnd"/>
      <w:r>
        <w:t>: none;</w:t>
      </w:r>
    </w:p>
    <w:p w:rsidR="000A3A66" w:rsidRDefault="000A3A66" w:rsidP="000A3A66">
      <w:r>
        <w:t>}</w:t>
      </w:r>
    </w:p>
    <w:p w:rsidR="000A3A66" w:rsidRDefault="000A3A66" w:rsidP="000A3A66">
      <w:r>
        <w:t>.</w:t>
      </w:r>
      <w:proofErr w:type="spellStart"/>
      <w:r>
        <w:t>signup_link</w:t>
      </w:r>
      <w:proofErr w:type="spellEnd"/>
      <w:r>
        <w:t xml:space="preserve"> a</w:t>
      </w:r>
      <w:proofErr w:type="gramStart"/>
      <w:r>
        <w:t>:hover</w:t>
      </w:r>
      <w:proofErr w:type="gramEnd"/>
      <w:r>
        <w:t>{</w:t>
      </w:r>
    </w:p>
    <w:p w:rsidR="000A3A66" w:rsidRDefault="000A3A66" w:rsidP="000A3A66">
      <w:r>
        <w:tab/>
      </w:r>
      <w:proofErr w:type="gramStart"/>
      <w:r>
        <w:t>text-decoration</w:t>
      </w:r>
      <w:proofErr w:type="gramEnd"/>
      <w:r>
        <w:t>: underline;</w:t>
      </w:r>
    </w:p>
    <w:p w:rsidR="000A3A66" w:rsidRDefault="000A3A66" w:rsidP="000A3A66">
      <w:r>
        <w:t>}</w:t>
      </w:r>
    </w:p>
    <w:p w:rsidR="000A3A66" w:rsidRDefault="000A3A66" w:rsidP="000A3A66"/>
    <w:p w:rsidR="000A3A66" w:rsidRDefault="000A3A66" w:rsidP="000A3A66">
      <w:r>
        <w:tab/>
      </w:r>
    </w:p>
    <w:p w:rsidR="000A3A66" w:rsidRDefault="000A3A66" w:rsidP="000A3A66">
      <w:r>
        <w:tab/>
      </w:r>
    </w:p>
    <w:p w:rsidR="000A3A66" w:rsidRDefault="000A3A66" w:rsidP="000A3A66"/>
    <w:p w:rsidR="000A3A66" w:rsidRDefault="000A3A66" w:rsidP="000A3A66">
      <w:r>
        <w:tab/>
      </w:r>
    </w:p>
    <w:p w:rsidR="000A3A66" w:rsidRDefault="000A3A66" w:rsidP="000A3A66">
      <w:r>
        <w:tab/>
      </w:r>
    </w:p>
    <w:p w:rsidR="000A3A66" w:rsidRPr="00964FA1" w:rsidRDefault="000A3A66" w:rsidP="000A3A66">
      <w:r>
        <w:t xml:space="preserve">    </w:t>
      </w:r>
      <w:r>
        <w:tab/>
      </w:r>
    </w:p>
    <w:p w:rsidR="00AC2904" w:rsidRDefault="00AC2904" w:rsidP="00964FA1">
      <w:pPr>
        <w:pStyle w:val="BodyText"/>
        <w:spacing w:before="229" w:line="312" w:lineRule="auto"/>
        <w:ind w:right="1271"/>
        <w:rPr>
          <w:b/>
          <w:bCs/>
          <w:sz w:val="28"/>
          <w:szCs w:val="28"/>
        </w:rPr>
      </w:pPr>
    </w:p>
    <w:p w:rsidR="000A3A66" w:rsidRDefault="000A3A66" w:rsidP="00964FA1">
      <w:pPr>
        <w:pStyle w:val="BodyText"/>
        <w:spacing w:before="229" w:line="312" w:lineRule="auto"/>
        <w:ind w:right="1271"/>
        <w:rPr>
          <w:noProof/>
          <w:lang w:val="en-IN" w:eastAsia="en-IN" w:bidi="ta-IN"/>
        </w:rPr>
      </w:pPr>
    </w:p>
    <w:p w:rsidR="000A3A66" w:rsidRDefault="000A3A66" w:rsidP="000A3A66">
      <w:pPr>
        <w:pStyle w:val="BodyText"/>
        <w:spacing w:before="229" w:line="312" w:lineRule="auto"/>
        <w:ind w:right="1271"/>
        <w:rPr>
          <w:b/>
          <w:bCs/>
          <w:sz w:val="28"/>
          <w:szCs w:val="28"/>
        </w:rPr>
      </w:pPr>
      <w:r w:rsidRPr="00AC2904">
        <w:rPr>
          <w:b/>
          <w:bCs/>
          <w:sz w:val="28"/>
          <w:szCs w:val="28"/>
        </w:rPr>
        <w:t>Screenshot for Login Form</w:t>
      </w:r>
    </w:p>
    <w:p w:rsidR="000A3A66" w:rsidRDefault="000A3A66" w:rsidP="00964FA1">
      <w:pPr>
        <w:pStyle w:val="BodyText"/>
        <w:spacing w:before="229" w:line="312" w:lineRule="auto"/>
        <w:ind w:right="1271"/>
        <w:rPr>
          <w:noProof/>
          <w:lang w:val="en-IN" w:eastAsia="en-IN" w:bidi="ta-IN"/>
        </w:rPr>
      </w:pPr>
    </w:p>
    <w:p w:rsidR="000A3A66" w:rsidRDefault="000A3A66" w:rsidP="00964FA1">
      <w:pPr>
        <w:pStyle w:val="BodyText"/>
        <w:spacing w:before="229" w:line="312" w:lineRule="auto"/>
        <w:ind w:right="1271"/>
        <w:rPr>
          <w:noProof/>
          <w:lang w:val="en-IN" w:eastAsia="en-IN" w:bidi="ta-IN"/>
        </w:rPr>
      </w:pPr>
    </w:p>
    <w:p w:rsidR="00AC2904" w:rsidRPr="00AC2904" w:rsidRDefault="00AC2904" w:rsidP="00964FA1">
      <w:pPr>
        <w:pStyle w:val="BodyText"/>
        <w:spacing w:before="229" w:line="312" w:lineRule="auto"/>
        <w:ind w:right="1271"/>
        <w:rPr>
          <w:b/>
          <w:bCs/>
          <w:sz w:val="28"/>
          <w:szCs w:val="28"/>
        </w:rPr>
      </w:pPr>
      <w:r>
        <w:rPr>
          <w:noProof/>
          <w:lang w:val="en-IN" w:eastAsia="en-IN" w:bidi="ta-IN"/>
        </w:rPr>
        <w:drawing>
          <wp:inline distT="0" distB="0" distL="0" distR="0" wp14:anchorId="3DCC61D5" wp14:editId="64D2001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53" w:rsidRPr="00807953" w:rsidRDefault="00807953" w:rsidP="00807953">
      <w:pPr>
        <w:widowControl/>
        <w:autoSpaceDE/>
        <w:autoSpaceDN/>
        <w:spacing w:after="200" w:line="276" w:lineRule="auto"/>
        <w:rPr>
          <w:lang w:val="en-IN"/>
        </w:rPr>
      </w:pPr>
    </w:p>
    <w:p w:rsidR="00AC2904" w:rsidRDefault="00551FF2" w:rsidP="00AC2904">
      <w:pPr>
        <w:pStyle w:val="Heading2"/>
        <w:tabs>
          <w:tab w:val="left" w:pos="1341"/>
        </w:tabs>
        <w:ind w:left="479" w:firstLine="0"/>
      </w:pPr>
      <w:r>
        <w:rPr>
          <w:lang w:val="en-IN"/>
        </w:rPr>
        <w:t>1.5.3</w:t>
      </w:r>
      <w:r w:rsidR="00807953" w:rsidRPr="00807953">
        <w:rPr>
          <w:lang w:val="en-IN"/>
        </w:rPr>
        <w:t xml:space="preserve">   </w:t>
      </w:r>
      <w:r w:rsidR="00AC2904">
        <w:t xml:space="preserve">REGISTRATION FORM MODULE  </w:t>
      </w:r>
    </w:p>
    <w:p w:rsidR="00AC2904" w:rsidRDefault="00AC2904" w:rsidP="00AC2904">
      <w:pPr>
        <w:pStyle w:val="Heading2"/>
        <w:tabs>
          <w:tab w:val="left" w:pos="1341"/>
        </w:tabs>
        <w:ind w:left="479" w:firstLine="0"/>
      </w:pPr>
      <w:r>
        <w:t xml:space="preserve"> </w:t>
      </w:r>
    </w:p>
    <w:p w:rsidR="00AC2904" w:rsidRDefault="00AC2904" w:rsidP="00AC2904">
      <w:r>
        <w:t xml:space="preserve">                                      Registration Form is used create the member in Saloon.</w:t>
      </w:r>
    </w:p>
    <w:p w:rsidR="006A3013" w:rsidRDefault="006A3013" w:rsidP="00AC2904"/>
    <w:p w:rsidR="006A3013" w:rsidRPr="000A3A66" w:rsidRDefault="006A3013" w:rsidP="00AC2904">
      <w:pPr>
        <w:rPr>
          <w:b/>
          <w:bCs/>
        </w:rPr>
      </w:pPr>
      <w:r w:rsidRPr="000A3A66">
        <w:rPr>
          <w:b/>
          <w:bCs/>
        </w:rPr>
        <w:t>Html File</w:t>
      </w:r>
    </w:p>
    <w:p w:rsidR="006A3013" w:rsidRDefault="006A3013" w:rsidP="00AC2904"/>
    <w:p w:rsidR="006A3013" w:rsidRDefault="006A3013" w:rsidP="006A3013">
      <w:r>
        <w:t>&lt;</w:t>
      </w:r>
      <w:proofErr w:type="gramStart"/>
      <w:r>
        <w:t>html</w:t>
      </w:r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head</w:t>
      </w:r>
      <w:proofErr w:type="gramEnd"/>
      <w:r>
        <w:t>&gt;</w:t>
      </w:r>
    </w:p>
    <w:p w:rsidR="006A3013" w:rsidRDefault="006A3013" w:rsidP="006A3013">
      <w:r>
        <w:t xml:space="preserve">   &lt;</w:t>
      </w:r>
      <w:proofErr w:type="gramStart"/>
      <w:r>
        <w:t>title&gt;</w:t>
      </w:r>
      <w:proofErr w:type="gramEnd"/>
      <w:r>
        <w:t>Student Registration Form&lt;/title&gt;</w:t>
      </w:r>
    </w:p>
    <w:p w:rsidR="006A3013" w:rsidRDefault="006A3013" w:rsidP="006A3013">
      <w:r>
        <w:t xml:space="preserve">   &lt;/head&gt;</w:t>
      </w:r>
    </w:p>
    <w:p w:rsidR="006A3013" w:rsidRDefault="006A3013" w:rsidP="006A3013">
      <w:r>
        <w:t xml:space="preserve">   &lt;</w:t>
      </w:r>
      <w:proofErr w:type="gramStart"/>
      <w:r>
        <w:t>style</w:t>
      </w:r>
      <w:proofErr w:type="gramEnd"/>
      <w:r>
        <w:t>&gt;</w:t>
      </w:r>
    </w:p>
    <w:p w:rsidR="006A3013" w:rsidRDefault="006A3013" w:rsidP="006A3013">
      <w:r>
        <w:t xml:space="preserve">   .</w:t>
      </w:r>
      <w:proofErr w:type="gramStart"/>
      <w:r>
        <w:t>project{</w:t>
      </w:r>
      <w:proofErr w:type="gramEnd"/>
    </w:p>
    <w:p w:rsidR="006A3013" w:rsidRDefault="006A3013" w:rsidP="006A3013">
      <w:r>
        <w:t xml:space="preserve">   </w:t>
      </w:r>
      <w:proofErr w:type="spellStart"/>
      <w:proofErr w:type="gramStart"/>
      <w:r>
        <w:t>background-image:</w:t>
      </w:r>
      <w:proofErr w:type="gramEnd"/>
      <w:r>
        <w:t>url</w:t>
      </w:r>
      <w:proofErr w:type="spellEnd"/>
      <w:r>
        <w:t>("fronti.jpg");</w:t>
      </w:r>
    </w:p>
    <w:p w:rsidR="006A3013" w:rsidRDefault="006A3013" w:rsidP="006A3013">
      <w:r>
        <w:t xml:space="preserve">   </w:t>
      </w:r>
      <w:proofErr w:type="gramStart"/>
      <w:r>
        <w:t>background-size</w:t>
      </w:r>
      <w:proofErr w:type="gramEnd"/>
      <w:r>
        <w:t>: cover;</w:t>
      </w:r>
    </w:p>
    <w:p w:rsidR="006A3013" w:rsidRDefault="006A3013" w:rsidP="006A3013">
      <w:r>
        <w:t xml:space="preserve">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6A3013" w:rsidRDefault="006A3013" w:rsidP="006A3013">
      <w:r>
        <w:t xml:space="preserve">   }</w:t>
      </w:r>
    </w:p>
    <w:p w:rsidR="006A3013" w:rsidRDefault="006A3013" w:rsidP="006A3013">
      <w:r>
        <w:t xml:space="preserve">   </w:t>
      </w:r>
      <w:proofErr w:type="spellStart"/>
      <w:proofErr w:type="gramStart"/>
      <w:r>
        <w:t>tr</w:t>
      </w:r>
      <w:proofErr w:type="spellEnd"/>
      <w:r>
        <w:t>{</w:t>
      </w:r>
      <w:proofErr w:type="gramEnd"/>
    </w:p>
    <w:p w:rsidR="006A3013" w:rsidRDefault="006A3013" w:rsidP="006A3013">
      <w:r>
        <w:t xml:space="preserve">   </w:t>
      </w:r>
      <w:proofErr w:type="gramStart"/>
      <w:r>
        <w:t>color</w:t>
      </w:r>
      <w:proofErr w:type="gramEnd"/>
      <w:r>
        <w:t>: white;</w:t>
      </w:r>
    </w:p>
    <w:p w:rsidR="006A3013" w:rsidRDefault="006A3013" w:rsidP="006A3013">
      <w:r>
        <w:t xml:space="preserve">   }</w:t>
      </w:r>
    </w:p>
    <w:p w:rsidR="006A3013" w:rsidRDefault="006A3013" w:rsidP="006A3013">
      <w:r>
        <w:t xml:space="preserve">   &lt;/style&gt;</w:t>
      </w:r>
    </w:p>
    <w:p w:rsidR="006A3013" w:rsidRDefault="006A3013" w:rsidP="006A3013">
      <w:r>
        <w:t xml:space="preserve">   &lt;</w:t>
      </w:r>
      <w:proofErr w:type="gramStart"/>
      <w:r>
        <w:t>body</w:t>
      </w:r>
      <w:proofErr w:type="gramEnd"/>
      <w:r>
        <w:t>&gt;</w:t>
      </w:r>
    </w:p>
    <w:p w:rsidR="006A3013" w:rsidRDefault="006A3013" w:rsidP="006A3013">
      <w:r>
        <w:t xml:space="preserve">   &lt;div class="project"&gt;</w:t>
      </w:r>
    </w:p>
    <w:p w:rsidR="006A3013" w:rsidRDefault="006A3013" w:rsidP="006A3013">
      <w:r>
        <w:lastRenderedPageBreak/>
        <w:t xml:space="preserve">   &lt;u&gt;&lt;center&gt;&lt;h1&gt;Registration Form&lt;/h2&gt;&lt;/center&gt;&lt;/u&gt;</w:t>
      </w:r>
    </w:p>
    <w:p w:rsidR="006A3013" w:rsidRDefault="006A3013" w:rsidP="006A3013">
      <w:r>
        <w:t xml:space="preserve"> &lt;div class="project"&gt;</w:t>
      </w:r>
    </w:p>
    <w:p w:rsidR="006A3013" w:rsidRDefault="006A3013" w:rsidP="006A3013">
      <w:r>
        <w:t xml:space="preserve">&lt;table align="center" </w:t>
      </w:r>
      <w:proofErr w:type="spellStart"/>
      <w:r>
        <w:t>cellpadding</w:t>
      </w:r>
      <w:proofErr w:type="spellEnd"/>
      <w:r>
        <w:t xml:space="preserve"> ="10"&gt;</w:t>
      </w:r>
    </w:p>
    <w:p w:rsidR="006A3013" w:rsidRDefault="006A3013" w:rsidP="006A3013">
      <w:r>
        <w:t>&lt;</w:t>
      </w:r>
      <w:proofErr w:type="spellStart"/>
      <w:r>
        <w:t>tr</w:t>
      </w:r>
      <w:proofErr w:type="spellEnd"/>
      <w:r>
        <w:t xml:space="preserve"> style="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"&gt;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FIRST NAME&lt;/td&gt;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 xml:space="preserve">&gt;&lt;input type="text" name="username" </w:t>
      </w:r>
      <w:proofErr w:type="spellStart"/>
      <w:r>
        <w:t>maxlenght</w:t>
      </w:r>
      <w:proofErr w:type="spellEnd"/>
      <w:r>
        <w:t>="30"/&gt;</w:t>
      </w:r>
    </w:p>
    <w:p w:rsidR="006A3013" w:rsidRDefault="006A3013" w:rsidP="006A3013">
      <w:r>
        <w:t>(</w:t>
      </w:r>
      <w:proofErr w:type="gramStart"/>
      <w:r>
        <w:t>max</w:t>
      </w:r>
      <w:proofErr w:type="gramEnd"/>
      <w:r>
        <w:t xml:space="preserve"> 30 characters a-z and A-Z)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LAST NAME&lt;/td&gt;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maxlenght</w:t>
      </w:r>
      <w:proofErr w:type="spellEnd"/>
      <w:r>
        <w:t>="30"/&gt;</w:t>
      </w:r>
    </w:p>
    <w:p w:rsidR="006A3013" w:rsidRDefault="006A3013" w:rsidP="006A3013">
      <w:r>
        <w:t>(</w:t>
      </w:r>
      <w:proofErr w:type="gramStart"/>
      <w:r>
        <w:t>max</w:t>
      </w:r>
      <w:proofErr w:type="gramEnd"/>
      <w:r>
        <w:t xml:space="preserve"> 30 characters a-z and A-Z)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DATE OF BIRTH&lt;/td&gt;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</w:t>
      </w:r>
    </w:p>
    <w:p w:rsidR="006A3013" w:rsidRDefault="006A3013" w:rsidP="006A3013">
      <w:r>
        <w:t>&lt;input type="date" id="dob"&gt;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E-mail id&lt;/td&gt;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</w:t>
      </w:r>
    </w:p>
    <w:p w:rsidR="006A3013" w:rsidRDefault="006A3013" w:rsidP="006A3013">
      <w:r>
        <w:t>&lt;input type ="email" id="email" name="email"/&gt;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ADDRESS&lt;/td&gt;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textarea</w:t>
      </w:r>
      <w:proofErr w:type="spellEnd"/>
      <w:r>
        <w:t xml:space="preserve"> rows="2" cols="20"&gt;&lt;/</w:t>
      </w:r>
      <w:proofErr w:type="spellStart"/>
      <w:r>
        <w:t>textarea</w:t>
      </w:r>
      <w:proofErr w:type="spellEnd"/>
      <w:r>
        <w:t>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PASSWORD&lt;/td&gt;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&gt;&lt;input type ="password" id="password" name="password"/&gt;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CONFIRM PASSWORD&lt;/td&gt;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&gt;&lt;input type ="password" id="Confirm password" name="Confirm password"/&gt;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GENDER&lt;/td&gt;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&gt;&lt;input type ="radio" id="gender" name="gender" value="male"/&gt;male</w:t>
      </w:r>
    </w:p>
    <w:p w:rsidR="006A3013" w:rsidRDefault="006A3013" w:rsidP="006A3013">
      <w:r>
        <w:tab/>
        <w:t xml:space="preserve"> &lt;input type ="radio" id="gender" name="gender" value="female"/&gt;female</w:t>
      </w:r>
    </w:p>
    <w:p w:rsidR="006A3013" w:rsidRDefault="006A3013" w:rsidP="006A3013">
      <w:r>
        <w:tab/>
        <w:t xml:space="preserve"> &lt;/td&gt;</w:t>
      </w:r>
    </w:p>
    <w:p w:rsidR="006A3013" w:rsidRDefault="006A3013" w:rsidP="006A3013">
      <w:r>
        <w:tab/>
        <w:t xml:space="preserve">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MOBILE NUMBER&lt;/td&gt;</w:t>
      </w:r>
    </w:p>
    <w:p w:rsidR="006A3013" w:rsidRDefault="006A3013" w:rsidP="006A3013">
      <w:r>
        <w:t>&lt;td&gt;&lt;input type="</w:t>
      </w:r>
      <w:proofErr w:type="spellStart"/>
      <w:r>
        <w:t>tel</w:t>
      </w:r>
      <w:proofErr w:type="spellEnd"/>
      <w:r>
        <w:t>" name="</w:t>
      </w:r>
      <w:proofErr w:type="spellStart"/>
      <w:r>
        <w:t>telephone"pattern</w:t>
      </w:r>
      <w:proofErr w:type="spellEnd"/>
      <w:r>
        <w:t>="[0-9</w:t>
      </w:r>
      <w:proofErr w:type="gramStart"/>
      <w:r>
        <w:t>]{</w:t>
      </w:r>
      <w:proofErr w:type="gramEnd"/>
      <w:r>
        <w:t>2}-[0-9]{2}-[0-9]{6}" required&gt;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</w:t>
      </w:r>
    </w:p>
    <w:p w:rsidR="006A3013" w:rsidRDefault="006A3013" w:rsidP="006A3013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NATIONALITY&lt;/td&gt;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&gt;&lt;input type="text" name="nation"&gt;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COUNTRY NAME&lt;/td&gt;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&gt;&lt;select name="country name" id="country name"&gt;</w:t>
      </w:r>
    </w:p>
    <w:p w:rsidR="006A3013" w:rsidRDefault="006A3013" w:rsidP="006A3013">
      <w:r>
        <w:t xml:space="preserve">    &lt;option value="</w:t>
      </w:r>
      <w:proofErr w:type="spellStart"/>
      <w:r>
        <w:t>india</w:t>
      </w:r>
      <w:proofErr w:type="spellEnd"/>
      <w:r>
        <w:t xml:space="preserve">"&gt; </w:t>
      </w:r>
      <w:proofErr w:type="spellStart"/>
      <w:proofErr w:type="gramStart"/>
      <w:r>
        <w:t>india</w:t>
      </w:r>
      <w:proofErr w:type="spellEnd"/>
      <w:proofErr w:type="gramEnd"/>
      <w:r>
        <w:t xml:space="preserve"> &lt;/option&gt;</w:t>
      </w:r>
    </w:p>
    <w:p w:rsidR="006A3013" w:rsidRDefault="006A3013" w:rsidP="006A3013">
      <w:r>
        <w:tab/>
        <w:t>&lt;option value="japan"&gt; japan &lt;/option&gt;</w:t>
      </w:r>
    </w:p>
    <w:p w:rsidR="006A3013" w:rsidRDefault="006A3013" w:rsidP="006A3013">
      <w:r>
        <w:tab/>
        <w:t>&lt;option value="china"&gt; china &lt;/option&gt;</w:t>
      </w:r>
    </w:p>
    <w:p w:rsidR="006A3013" w:rsidRDefault="006A3013" w:rsidP="006A3013">
      <w:r>
        <w:tab/>
        <w:t>&lt;option value="</w:t>
      </w:r>
      <w:proofErr w:type="spellStart"/>
      <w:r>
        <w:t>russia</w:t>
      </w:r>
      <w:proofErr w:type="spellEnd"/>
      <w:r>
        <w:t xml:space="preserve">"&gt; </w:t>
      </w:r>
      <w:proofErr w:type="spellStart"/>
      <w:proofErr w:type="gramStart"/>
      <w:r>
        <w:t>russia</w:t>
      </w:r>
      <w:proofErr w:type="spellEnd"/>
      <w:proofErr w:type="gramEnd"/>
      <w:r>
        <w:t xml:space="preserve"> &lt;/option&gt;</w:t>
      </w:r>
    </w:p>
    <w:p w:rsidR="006A3013" w:rsidRDefault="006A3013" w:rsidP="006A3013">
      <w:r>
        <w:tab/>
        <w:t>&lt;option value="</w:t>
      </w:r>
      <w:proofErr w:type="spellStart"/>
      <w:r>
        <w:t>canada</w:t>
      </w:r>
      <w:proofErr w:type="spellEnd"/>
      <w:r>
        <w:t xml:space="preserve">"&gt; </w:t>
      </w:r>
      <w:proofErr w:type="spellStart"/>
      <w:proofErr w:type="gramStart"/>
      <w:r>
        <w:t>canada</w:t>
      </w:r>
      <w:proofErr w:type="spellEnd"/>
      <w:proofErr w:type="gramEnd"/>
      <w:r>
        <w:t xml:space="preserve"> &lt;/option&gt;</w:t>
      </w:r>
    </w:p>
    <w:p w:rsidR="006A3013" w:rsidRDefault="006A3013" w:rsidP="006A3013">
      <w:r>
        <w:tab/>
        <w:t>&lt;option value="</w:t>
      </w:r>
      <w:proofErr w:type="spellStart"/>
      <w:r>
        <w:t>lucknow</w:t>
      </w:r>
      <w:proofErr w:type="spellEnd"/>
      <w:r>
        <w:t xml:space="preserve">"&gt; </w:t>
      </w:r>
      <w:proofErr w:type="spellStart"/>
      <w:proofErr w:type="gramStart"/>
      <w:r>
        <w:t>lucknow</w:t>
      </w:r>
      <w:proofErr w:type="spellEnd"/>
      <w:proofErr w:type="gramEnd"/>
      <w:r>
        <w:t xml:space="preserve"> &lt;/option&gt;</w:t>
      </w:r>
    </w:p>
    <w:p w:rsidR="006A3013" w:rsidRDefault="006A3013" w:rsidP="006A3013">
      <w:r>
        <w:tab/>
        <w:t>&lt;option value="</w:t>
      </w:r>
      <w:proofErr w:type="spellStart"/>
      <w:r>
        <w:t>nepal</w:t>
      </w:r>
      <w:proofErr w:type="spellEnd"/>
      <w:r>
        <w:t xml:space="preserve">"&gt; </w:t>
      </w:r>
      <w:proofErr w:type="spellStart"/>
      <w:proofErr w:type="gramStart"/>
      <w:r>
        <w:t>nepal</w:t>
      </w:r>
      <w:proofErr w:type="spellEnd"/>
      <w:proofErr w:type="gramEnd"/>
      <w:r>
        <w:t xml:space="preserve"> &lt;/option&gt;</w:t>
      </w:r>
    </w:p>
    <w:p w:rsidR="006A3013" w:rsidRDefault="006A3013" w:rsidP="006A3013">
      <w:r>
        <w:tab/>
        <w:t>&lt;/td&gt;</w:t>
      </w:r>
    </w:p>
    <w:p w:rsidR="006A3013" w:rsidRDefault="006A3013" w:rsidP="006A3013"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INTEREST&lt;/td&gt;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</w:t>
      </w:r>
    </w:p>
    <w:p w:rsidR="006A3013" w:rsidRDefault="006A3013" w:rsidP="006A3013">
      <w:r>
        <w:t>&lt;input type ="checkbox" id="interest" name="hair cut" value="hair cut"/&gt;hair cut</w:t>
      </w:r>
    </w:p>
    <w:p w:rsidR="006A3013" w:rsidRDefault="006A3013" w:rsidP="006A3013">
      <w:r>
        <w:t>&lt;input type ="checkbox" id="interest" name="pedicure" value="pedicure"/&gt;pedicure</w:t>
      </w:r>
    </w:p>
    <w:p w:rsidR="006A3013" w:rsidRDefault="006A3013" w:rsidP="006A3013">
      <w:r>
        <w:t>&lt;input type ="checkbox" id="interest" name="make up" value="makeup"/&gt;make up</w:t>
      </w:r>
    </w:p>
    <w:p w:rsidR="006A3013" w:rsidRDefault="006A3013" w:rsidP="006A3013">
      <w:r>
        <w:t>&lt;input type ="checkbox" id="interest" name="others" value="others"/&gt;others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gramStart"/>
      <w:r>
        <w:t>td&gt;</w:t>
      </w:r>
      <w:proofErr w:type="gramEnd"/>
      <w:r>
        <w:t>problem&lt;/td&gt;</w:t>
      </w:r>
    </w:p>
    <w:p w:rsidR="006A3013" w:rsidRDefault="006A3013" w:rsidP="006A3013">
      <w:r>
        <w:t>&lt;</w:t>
      </w:r>
      <w:proofErr w:type="gramStart"/>
      <w:r>
        <w:t>td</w:t>
      </w:r>
      <w:proofErr w:type="gramEnd"/>
      <w:r>
        <w:t>&gt;</w:t>
      </w:r>
    </w:p>
    <w:p w:rsidR="006A3013" w:rsidRDefault="006A3013" w:rsidP="006A3013">
      <w:r>
        <w:t>&lt;input type ="checkbox" id="problem" name="hair fall" value="hair fall"/&gt;hair fall</w:t>
      </w:r>
    </w:p>
    <w:p w:rsidR="006A3013" w:rsidRDefault="006A3013" w:rsidP="006A3013">
      <w:r>
        <w:t>&lt;input type ="checkbox" id="problem" name="skin" value="skin"/&gt;skin</w:t>
      </w:r>
    </w:p>
    <w:p w:rsidR="006A3013" w:rsidRDefault="006A3013" w:rsidP="006A3013">
      <w:r>
        <w:t>&lt;input type ="checkbox" id="problem" name="tan" value="tan"/&gt;tan</w:t>
      </w:r>
    </w:p>
    <w:p w:rsidR="006A3013" w:rsidRDefault="006A3013" w:rsidP="006A3013">
      <w:r>
        <w:t>&lt;input type ="checkbox" id="problem" name="no problem" value="no problem"/&gt;no problem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A3013" w:rsidRDefault="006A3013" w:rsidP="006A3013">
      <w:r>
        <w:t xml:space="preserve">&lt;td </w:t>
      </w:r>
      <w:proofErr w:type="spellStart"/>
      <w:r>
        <w:t>colspan</w:t>
      </w:r>
      <w:proofErr w:type="spellEnd"/>
      <w:r>
        <w:t>="2" align="center"&gt;</w:t>
      </w:r>
    </w:p>
    <w:p w:rsidR="006A3013" w:rsidRDefault="006A3013" w:rsidP="006A3013">
      <w:r>
        <w:t>&lt;input type="reset" value="Reset"&gt;</w:t>
      </w:r>
    </w:p>
    <w:p w:rsidR="006A3013" w:rsidRDefault="006A3013" w:rsidP="006A3013">
      <w:r>
        <w:t xml:space="preserve">&lt;a </w:t>
      </w:r>
      <w:proofErr w:type="spellStart"/>
      <w:r>
        <w:t>href</w:t>
      </w:r>
      <w:proofErr w:type="spellEnd"/>
      <w:r>
        <w:t>="file:///C:/Users/ELCOT/Documents/loginproject.html"&gt;&lt;input type="submit" value="register"&gt;&lt;/a&gt;</w:t>
      </w:r>
    </w:p>
    <w:p w:rsidR="006A3013" w:rsidRDefault="006A3013" w:rsidP="006A3013">
      <w:r>
        <w:t>&lt;/td&gt;</w:t>
      </w:r>
    </w:p>
    <w:p w:rsidR="006A3013" w:rsidRDefault="006A3013" w:rsidP="006A301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&gt;&lt;/table&gt;</w:t>
      </w:r>
    </w:p>
    <w:p w:rsidR="006A3013" w:rsidRDefault="006A3013" w:rsidP="006A3013">
      <w:r>
        <w:t>&lt;/div&gt;</w:t>
      </w:r>
    </w:p>
    <w:p w:rsidR="006A3013" w:rsidRDefault="006A3013" w:rsidP="006A3013">
      <w:r>
        <w:t>&lt;/body&gt;</w:t>
      </w:r>
    </w:p>
    <w:p w:rsidR="006A3013" w:rsidRDefault="006A3013" w:rsidP="006A3013">
      <w:r>
        <w:t>&lt;/html&gt;</w:t>
      </w:r>
    </w:p>
    <w:p w:rsidR="006A3013" w:rsidRDefault="006A3013" w:rsidP="006A3013"/>
    <w:p w:rsidR="006A3013" w:rsidRDefault="006A3013" w:rsidP="006A3013"/>
    <w:p w:rsidR="006A3013" w:rsidRPr="00964FA1" w:rsidRDefault="006A3013" w:rsidP="00AC2904"/>
    <w:p w:rsidR="006A3013" w:rsidRDefault="006A3013">
      <w:pPr>
        <w:rPr>
          <w:b/>
          <w:bCs/>
          <w:sz w:val="28"/>
          <w:szCs w:val="28"/>
        </w:rPr>
      </w:pPr>
    </w:p>
    <w:p w:rsidR="00882100" w:rsidRDefault="00882100">
      <w:pPr>
        <w:rPr>
          <w:noProof/>
          <w:lang w:val="en-IN" w:eastAsia="en-IN" w:bidi="ta-IN"/>
        </w:rPr>
      </w:pPr>
    </w:p>
    <w:p w:rsidR="00882100" w:rsidRDefault="00882100">
      <w:pPr>
        <w:rPr>
          <w:noProof/>
          <w:lang w:val="en-IN" w:eastAsia="en-IN" w:bidi="ta-IN"/>
        </w:rPr>
      </w:pPr>
    </w:p>
    <w:p w:rsidR="00882100" w:rsidRDefault="00882100">
      <w:pPr>
        <w:rPr>
          <w:noProof/>
          <w:lang w:val="en-IN" w:eastAsia="en-IN" w:bidi="ta-IN"/>
        </w:rPr>
      </w:pPr>
    </w:p>
    <w:p w:rsidR="00882100" w:rsidRDefault="00882100">
      <w:pPr>
        <w:rPr>
          <w:noProof/>
          <w:lang w:val="en-IN" w:eastAsia="en-IN" w:bidi="ta-IN"/>
        </w:rPr>
      </w:pPr>
    </w:p>
    <w:p w:rsidR="00882100" w:rsidRDefault="00882100">
      <w:pPr>
        <w:rPr>
          <w:noProof/>
          <w:lang w:val="en-IN" w:eastAsia="en-IN" w:bidi="ta-IN"/>
        </w:rPr>
      </w:pPr>
    </w:p>
    <w:p w:rsidR="00882100" w:rsidRDefault="00882100">
      <w:pPr>
        <w:rPr>
          <w:noProof/>
          <w:lang w:val="en-IN" w:eastAsia="en-IN" w:bidi="ta-IN"/>
        </w:rPr>
      </w:pPr>
    </w:p>
    <w:p w:rsidR="00882100" w:rsidRDefault="00882100" w:rsidP="00882100">
      <w:pPr>
        <w:rPr>
          <w:b/>
          <w:bCs/>
          <w:sz w:val="28"/>
          <w:szCs w:val="28"/>
        </w:rPr>
      </w:pPr>
      <w:r w:rsidRPr="006A3013">
        <w:rPr>
          <w:b/>
          <w:bCs/>
          <w:sz w:val="28"/>
          <w:szCs w:val="28"/>
        </w:rPr>
        <w:t>Screenshot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of  Registration</w:t>
      </w:r>
      <w:proofErr w:type="gramEnd"/>
      <w:r>
        <w:rPr>
          <w:b/>
          <w:bCs/>
          <w:sz w:val="28"/>
          <w:szCs w:val="28"/>
        </w:rPr>
        <w:t xml:space="preserve"> </w:t>
      </w:r>
      <w:r w:rsidRPr="006A3013">
        <w:rPr>
          <w:b/>
          <w:bCs/>
          <w:sz w:val="28"/>
          <w:szCs w:val="28"/>
        </w:rPr>
        <w:t>Form</w:t>
      </w:r>
    </w:p>
    <w:p w:rsidR="00882100" w:rsidRDefault="00882100">
      <w:pPr>
        <w:rPr>
          <w:noProof/>
          <w:lang w:val="en-IN" w:eastAsia="en-IN" w:bidi="ta-IN"/>
        </w:rPr>
      </w:pPr>
    </w:p>
    <w:p w:rsidR="00882100" w:rsidRDefault="00882100">
      <w:pPr>
        <w:rPr>
          <w:noProof/>
          <w:lang w:val="en-IN" w:eastAsia="en-IN" w:bidi="ta-IN"/>
        </w:rPr>
      </w:pPr>
    </w:p>
    <w:p w:rsidR="006A3013" w:rsidRDefault="006A3013">
      <w:pPr>
        <w:rPr>
          <w:b/>
          <w:bCs/>
          <w:sz w:val="28"/>
          <w:szCs w:val="28"/>
        </w:rPr>
      </w:pPr>
      <w:r>
        <w:rPr>
          <w:noProof/>
          <w:lang w:val="en-IN" w:eastAsia="en-IN" w:bidi="ta-IN"/>
        </w:rPr>
        <w:drawing>
          <wp:inline distT="0" distB="0" distL="0" distR="0" wp14:anchorId="11F68BD1" wp14:editId="59B6564F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13" w:rsidRDefault="006A3013">
      <w:pPr>
        <w:rPr>
          <w:b/>
          <w:bCs/>
          <w:sz w:val="28"/>
          <w:szCs w:val="28"/>
        </w:rPr>
      </w:pPr>
    </w:p>
    <w:p w:rsidR="006A3013" w:rsidRDefault="006A3013">
      <w:pPr>
        <w:rPr>
          <w:b/>
          <w:bCs/>
          <w:sz w:val="28"/>
          <w:szCs w:val="28"/>
        </w:rPr>
      </w:pPr>
    </w:p>
    <w:p w:rsidR="006A3013" w:rsidRDefault="006A3013" w:rsidP="00551FF2">
      <w:pPr>
        <w:pStyle w:val="Heading2"/>
        <w:numPr>
          <w:ilvl w:val="2"/>
          <w:numId w:val="12"/>
        </w:numPr>
        <w:tabs>
          <w:tab w:val="left" w:pos="1341"/>
        </w:tabs>
        <w:spacing w:before="97"/>
      </w:pPr>
      <w:r>
        <w:t>APPOINTMENT FORM</w:t>
      </w:r>
    </w:p>
    <w:p w:rsidR="006A3013" w:rsidRDefault="006A3013" w:rsidP="006A3013">
      <w:pPr>
        <w:pStyle w:val="BodyText"/>
        <w:spacing w:before="229"/>
        <w:ind w:left="831"/>
        <w:jc w:val="both"/>
      </w:pPr>
      <w:r>
        <w:t>This</w:t>
      </w:r>
      <w:r>
        <w:rPr>
          <w:spacing w:val="-10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0"/>
          <w:lang w:val="en-IN"/>
        </w:rPr>
        <w:t xml:space="preserve">people to make an easy appointment </w:t>
      </w:r>
      <w:r>
        <w:t>from</w:t>
      </w:r>
      <w:r>
        <w:rPr>
          <w:spacing w:val="-9"/>
        </w:rPr>
        <w:t xml:space="preserve"> </w:t>
      </w:r>
      <w:r>
        <w:t>anywhere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present.</w:t>
      </w:r>
    </w:p>
    <w:p w:rsidR="006A3013" w:rsidRDefault="006A3013" w:rsidP="006A3013">
      <w:pPr>
        <w:pStyle w:val="BodyText"/>
        <w:spacing w:before="229"/>
        <w:ind w:left="831"/>
        <w:jc w:val="both"/>
      </w:pPr>
    </w:p>
    <w:p w:rsidR="006A3013" w:rsidRPr="006A3013" w:rsidRDefault="006A3013" w:rsidP="006A3013">
      <w:pPr>
        <w:pStyle w:val="BodyText"/>
        <w:spacing w:before="82" w:line="312" w:lineRule="auto"/>
        <w:ind w:left="480" w:right="1438"/>
        <w:jc w:val="both"/>
        <w:rPr>
          <w:b/>
          <w:bCs/>
        </w:rPr>
      </w:pPr>
      <w:r w:rsidRPr="006A3013">
        <w:rPr>
          <w:b/>
          <w:bCs/>
        </w:rPr>
        <w:t xml:space="preserve">HTML file 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&lt;/head&gt;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</w:t>
      </w:r>
      <w:proofErr w:type="gramStart"/>
      <w:r>
        <w:t>style</w:t>
      </w:r>
      <w:proofErr w:type="gramEnd"/>
      <w:r>
        <w:t>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body{</w:t>
      </w:r>
      <w:proofErr w:type="gramEnd"/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background-color</w:t>
      </w:r>
      <w:proofErr w:type="gramEnd"/>
      <w:r>
        <w:t>:#9e589f;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}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input[</w:t>
      </w:r>
      <w:proofErr w:type="gramEnd"/>
      <w:r>
        <w:t>type=text], select {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width</w:t>
      </w:r>
      <w:proofErr w:type="gramEnd"/>
      <w:r>
        <w:t>: 100%;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padding</w:t>
      </w:r>
      <w:proofErr w:type="gramEnd"/>
      <w:r>
        <w:t>: 12px 20px;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margin</w:t>
      </w:r>
      <w:proofErr w:type="gramEnd"/>
      <w:r>
        <w:t>: 8px 0;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lastRenderedPageBreak/>
        <w:t xml:space="preserve">  </w:t>
      </w:r>
      <w:proofErr w:type="gramStart"/>
      <w:r>
        <w:t>display</w:t>
      </w:r>
      <w:proofErr w:type="gramEnd"/>
      <w:r>
        <w:t>: inline-block;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border</w:t>
      </w:r>
      <w:proofErr w:type="gramEnd"/>
      <w:r>
        <w:t>: 1px solid #ccc;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border-radius</w:t>
      </w:r>
      <w:proofErr w:type="gramEnd"/>
      <w:r>
        <w:t>: 4px;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}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input[</w:t>
      </w:r>
      <w:proofErr w:type="gramEnd"/>
      <w:r>
        <w:t>type=email]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{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width</w:t>
      </w:r>
      <w:proofErr w:type="gramEnd"/>
      <w:r>
        <w:t>: 100%;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padding</w:t>
      </w:r>
      <w:proofErr w:type="gramEnd"/>
      <w:r>
        <w:t>: 12px 20px;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margin</w:t>
      </w:r>
      <w:proofErr w:type="gramEnd"/>
      <w:r>
        <w:t>: 8px 0;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display</w:t>
      </w:r>
      <w:proofErr w:type="gramEnd"/>
      <w:r>
        <w:t>: inline-block;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border</w:t>
      </w:r>
      <w:proofErr w:type="gramEnd"/>
      <w:r>
        <w:t>: 1px solid #ccc;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border-radius</w:t>
      </w:r>
      <w:proofErr w:type="gramEnd"/>
      <w:r>
        <w:t>: 4px;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}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input[</w:t>
      </w:r>
      <w:proofErr w:type="gramEnd"/>
      <w:r>
        <w:t>type=date]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{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width</w:t>
      </w:r>
      <w:proofErr w:type="gramEnd"/>
      <w:r>
        <w:t>: 100%;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padding</w:t>
      </w:r>
      <w:proofErr w:type="gramEnd"/>
      <w:r>
        <w:t>: 12px 20px;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margin</w:t>
      </w:r>
      <w:proofErr w:type="gramEnd"/>
      <w:r>
        <w:t>: 8px 0;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display</w:t>
      </w:r>
      <w:proofErr w:type="gramEnd"/>
      <w:r>
        <w:t>: inline-block;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border</w:t>
      </w:r>
      <w:proofErr w:type="gramEnd"/>
      <w:r>
        <w:t>: 1px solid #ccc;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border-radius</w:t>
      </w:r>
      <w:proofErr w:type="gramEnd"/>
      <w:r>
        <w:t>: 4px;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}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input[</w:t>
      </w:r>
      <w:proofErr w:type="gramEnd"/>
      <w:r>
        <w:t>type=submit] {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width</w:t>
      </w:r>
      <w:proofErr w:type="gramEnd"/>
      <w:r>
        <w:t>: 100%;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background-color</w:t>
      </w:r>
      <w:proofErr w:type="gramEnd"/>
      <w:r>
        <w:t>: pink;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color</w:t>
      </w:r>
      <w:proofErr w:type="gramEnd"/>
      <w:r>
        <w:t>: white;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padding</w:t>
      </w:r>
      <w:proofErr w:type="gramEnd"/>
      <w:r>
        <w:t>: 14px 20px;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margin</w:t>
      </w:r>
      <w:proofErr w:type="gramEnd"/>
      <w:r>
        <w:t>: 8px 0;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lastRenderedPageBreak/>
        <w:t xml:space="preserve">  </w:t>
      </w:r>
      <w:proofErr w:type="gramStart"/>
      <w:r>
        <w:t>border</w:t>
      </w:r>
      <w:proofErr w:type="gramEnd"/>
      <w:r>
        <w:t>: none;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border-radius</w:t>
      </w:r>
      <w:proofErr w:type="gramEnd"/>
      <w:r>
        <w:t>: 4px;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cursor</w:t>
      </w:r>
      <w:proofErr w:type="gramEnd"/>
      <w:r>
        <w:t>: pointer;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font-size:</w:t>
      </w:r>
      <w:proofErr w:type="gramEnd"/>
      <w:r>
        <w:t>20px;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}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input[</w:t>
      </w:r>
      <w:proofErr w:type="gramEnd"/>
      <w:r>
        <w:t>type=submit]:hover {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</w:t>
      </w:r>
      <w:proofErr w:type="gramStart"/>
      <w:r>
        <w:t>background-color</w:t>
      </w:r>
      <w:proofErr w:type="gramEnd"/>
      <w:r>
        <w:t>: #FB8DA0;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}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&lt;/style&gt;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</w:t>
      </w:r>
      <w:proofErr w:type="gramStart"/>
      <w:r>
        <w:t>body</w:t>
      </w:r>
      <w:proofErr w:type="gramEnd"/>
      <w:r>
        <w:t>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</w:t>
      </w:r>
      <w:proofErr w:type="gramStart"/>
      <w:r>
        <w:t>div</w:t>
      </w:r>
      <w:proofErr w:type="gramEnd"/>
      <w:r>
        <w:t>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&lt;h1 style="border-radius</w:t>
      </w:r>
      <w:proofErr w:type="gramStart"/>
      <w:r>
        <w:t>:50</w:t>
      </w:r>
      <w:proofErr w:type="gramEnd"/>
      <w:r>
        <w:t>%"&gt;&lt;center&gt;REQUEST AN APPOINTMENT&lt;center&gt;&lt;/h1&gt;&lt;/div&gt;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&lt;div class="d"&gt;&lt;h3&gt;Find an Appointment&lt;/h3&gt;&lt;/div&gt;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&lt;h5&gt;Please note: This is a request only. The Beauty </w:t>
      </w:r>
      <w:proofErr w:type="spellStart"/>
      <w:r>
        <w:t>Parlour</w:t>
      </w:r>
      <w:proofErr w:type="spellEnd"/>
      <w:r>
        <w:t xml:space="preserve"> will contact you to confirm your appointment</w:t>
      </w:r>
      <w:proofErr w:type="gramStart"/>
      <w:r>
        <w:t>.&lt;</w:t>
      </w:r>
      <w:proofErr w:type="gramEnd"/>
      <w:r>
        <w:t>/h5&gt;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&lt;/div&gt;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</w:t>
      </w:r>
      <w:proofErr w:type="gramStart"/>
      <w:r>
        <w:t>form</w:t>
      </w:r>
      <w:proofErr w:type="gramEnd"/>
      <w:r>
        <w:t>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&lt;label for="Appointment"&gt;Select Appointment Type&lt;/label&gt; 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&lt;select name="Appointment Type" id="Appointment"&gt;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  &lt;option value="Bang Trim"&gt;Bang Trim&lt;/option&gt;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value="Haircut+style1"&gt;Haircut+style1&lt;/option&gt;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value="Haircut+style2"&gt;Haircut+style2&lt;/option&gt;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value="Haircut+style3"&gt;Haircut+style3&lt;/option&gt;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value="New client Cut"&gt;New client Cut&lt;/option&gt;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value="Blowout"&gt;Blowout&lt;/option&gt;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</w:t>
      </w:r>
      <w:proofErr w:type="spellStart"/>
      <w:r>
        <w:t>Contioning</w:t>
      </w:r>
      <w:proofErr w:type="spellEnd"/>
      <w:r>
        <w:t xml:space="preserve"> Treatment"&gt;</w:t>
      </w:r>
      <w:proofErr w:type="spellStart"/>
      <w:r>
        <w:t>Contioning</w:t>
      </w:r>
      <w:proofErr w:type="spellEnd"/>
      <w:r>
        <w:t xml:space="preserve"> Treatment&lt;/option&gt;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value="Root Retouch"&gt;Root Retouch&lt;/option&gt;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value="Full Body Laser Treatment"&gt;Full Body Laser Treatment&lt;/option&gt;&lt;/select&gt;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lastRenderedPageBreak/>
        <w:t>&lt;label for="Stylist"&gt;All Stylist&lt;/label&gt;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  &lt;select name="Stylist" id="Stylist"&gt;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    &lt;option value="Dean"&gt;Dean&lt;/option&gt;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value="Desiree"&gt;Desiree&lt;/option&gt;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value="Gabby"&gt;Gabby&lt;/option&gt;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</w:t>
      </w:r>
      <w:proofErr w:type="spellStart"/>
      <w:r>
        <w:t>Jamine</w:t>
      </w:r>
      <w:proofErr w:type="spellEnd"/>
      <w:r>
        <w:t>"&gt;</w:t>
      </w:r>
      <w:proofErr w:type="spellStart"/>
      <w:r>
        <w:t>Jamine</w:t>
      </w:r>
      <w:proofErr w:type="spellEnd"/>
      <w:r>
        <w:t>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</w:t>
      </w:r>
      <w:proofErr w:type="spellStart"/>
      <w:r>
        <w:t>keterya</w:t>
      </w:r>
      <w:proofErr w:type="spellEnd"/>
      <w:r>
        <w:t>"&gt;</w:t>
      </w:r>
      <w:proofErr w:type="spellStart"/>
      <w:r>
        <w:t>Keterya</w:t>
      </w:r>
      <w:proofErr w:type="spellEnd"/>
      <w:r>
        <w:t>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value="Nina"&gt;Nina&lt;/option&gt;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ab/>
        <w:t>&lt;option value="Shannon"&gt;Shannon&lt;/option&gt;&lt;/select&gt;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&lt;label for="email-id"&gt;Email-id&lt;/label&gt;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&lt;input type ="email" id="email-id" name="Email-id" placeholder="Your Registered Email-id</w:t>
      </w:r>
      <w:proofErr w:type="gramStart"/>
      <w:r>
        <w:t>.."</w:t>
      </w:r>
      <w:proofErr w:type="gramEnd"/>
      <w:r>
        <w:t>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&lt;label for="date"&gt;Appointment Date&lt;/label&gt;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&lt;input type="date" id="dob"&gt;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&lt;a </w:t>
      </w:r>
      <w:proofErr w:type="spellStart"/>
      <w:r>
        <w:t>href</w:t>
      </w:r>
      <w:proofErr w:type="spellEnd"/>
      <w:r>
        <w:t>="projectnavigation.html"&gt;&lt;script&gt;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msg</w:t>
      </w:r>
      <w:proofErr w:type="spellEnd"/>
      <w:r>
        <w:t>()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{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proofErr w:type="gramStart"/>
      <w:r>
        <w:t>alert(</w:t>
      </w:r>
      <w:proofErr w:type="gramEnd"/>
      <w:r>
        <w:t xml:space="preserve">"your appointment date will be book </w:t>
      </w:r>
      <w:proofErr w:type="spellStart"/>
      <w:r>
        <w:t>today.later,confirmation</w:t>
      </w:r>
      <w:proofErr w:type="spellEnd"/>
      <w:r>
        <w:t xml:space="preserve"> mail will came soon at your registration Email.id");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}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&lt;/script&gt;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 xml:space="preserve">&lt;input type="submit"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msg</w:t>
      </w:r>
      <w:proofErr w:type="spellEnd"/>
      <w:r>
        <w:t>(</w:t>
      </w:r>
      <w:proofErr w:type="gramEnd"/>
      <w:r>
        <w:t>)" value="Search"&gt;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&lt;/a&gt;</w:t>
      </w:r>
    </w:p>
    <w:p w:rsidR="006A3013" w:rsidRDefault="006A3013" w:rsidP="006A3013">
      <w:pPr>
        <w:pStyle w:val="BodyText"/>
        <w:spacing w:before="82" w:line="312" w:lineRule="auto"/>
        <w:ind w:left="480" w:right="1438"/>
        <w:jc w:val="both"/>
      </w:pPr>
      <w:r>
        <w:t>&lt;/body&gt;</w:t>
      </w:r>
    </w:p>
    <w:p w:rsidR="000A3A66" w:rsidRDefault="006A3013" w:rsidP="000A3A66">
      <w:pPr>
        <w:pStyle w:val="BodyText"/>
        <w:spacing w:before="82" w:line="312" w:lineRule="auto"/>
        <w:ind w:left="480" w:right="1438"/>
        <w:jc w:val="both"/>
      </w:pPr>
      <w:r>
        <w:t>&lt;/html&gt;</w:t>
      </w:r>
    </w:p>
    <w:p w:rsidR="000A3A66" w:rsidRDefault="000A3A66" w:rsidP="000A3A66">
      <w:pPr>
        <w:pStyle w:val="BodyText"/>
        <w:spacing w:before="82" w:line="312" w:lineRule="auto"/>
        <w:ind w:right="1438"/>
        <w:jc w:val="both"/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noProof/>
          <w:lang w:val="en-IN" w:eastAsia="en-IN" w:bidi="ta-IN"/>
        </w:rPr>
      </w:pPr>
    </w:p>
    <w:p w:rsidR="00C557FD" w:rsidRDefault="00C557FD">
      <w:pPr>
        <w:rPr>
          <w:b/>
          <w:bCs/>
          <w:sz w:val="28"/>
          <w:szCs w:val="28"/>
        </w:rPr>
      </w:pPr>
    </w:p>
    <w:p w:rsidR="00C557FD" w:rsidRDefault="00C557FD">
      <w:pPr>
        <w:rPr>
          <w:b/>
          <w:bCs/>
          <w:sz w:val="28"/>
          <w:szCs w:val="28"/>
        </w:rPr>
      </w:pPr>
    </w:p>
    <w:p w:rsidR="00C557FD" w:rsidRPr="00C557FD" w:rsidRDefault="00C557FD" w:rsidP="00C557FD">
      <w:pPr>
        <w:pStyle w:val="BodyText"/>
        <w:spacing w:before="82" w:line="312" w:lineRule="auto"/>
        <w:ind w:right="1438"/>
        <w:jc w:val="both"/>
        <w:rPr>
          <w:b/>
          <w:bCs/>
          <w:sz w:val="28"/>
          <w:szCs w:val="28"/>
        </w:rPr>
      </w:pPr>
      <w:r w:rsidRPr="00C557FD">
        <w:rPr>
          <w:b/>
          <w:bCs/>
          <w:sz w:val="28"/>
          <w:szCs w:val="28"/>
        </w:rPr>
        <w:t>Screenshot of Appointment Form</w:t>
      </w:r>
    </w:p>
    <w:p w:rsidR="00C557FD" w:rsidRDefault="00C557FD">
      <w:pPr>
        <w:rPr>
          <w:b/>
          <w:bCs/>
          <w:sz w:val="28"/>
          <w:szCs w:val="28"/>
        </w:rPr>
      </w:pPr>
    </w:p>
    <w:p w:rsidR="00C557FD" w:rsidRDefault="00C557FD">
      <w:pPr>
        <w:rPr>
          <w:b/>
          <w:bCs/>
          <w:sz w:val="28"/>
          <w:szCs w:val="28"/>
        </w:rPr>
      </w:pPr>
    </w:p>
    <w:p w:rsidR="006A3013" w:rsidRDefault="00C557FD">
      <w:pPr>
        <w:rPr>
          <w:b/>
          <w:bCs/>
          <w:sz w:val="28"/>
          <w:szCs w:val="28"/>
        </w:rPr>
      </w:pPr>
      <w:r>
        <w:rPr>
          <w:noProof/>
          <w:lang w:val="en-IN" w:eastAsia="en-IN" w:bidi="ta-IN"/>
        </w:rPr>
        <w:drawing>
          <wp:inline distT="0" distB="0" distL="0" distR="0" wp14:anchorId="794DFD0B" wp14:editId="3062F109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FD" w:rsidRDefault="00C557FD">
      <w:pPr>
        <w:rPr>
          <w:b/>
          <w:bCs/>
          <w:sz w:val="28"/>
          <w:szCs w:val="28"/>
        </w:rPr>
      </w:pPr>
    </w:p>
    <w:p w:rsidR="00C557FD" w:rsidRDefault="00C557FD">
      <w:pPr>
        <w:rPr>
          <w:b/>
          <w:bCs/>
          <w:sz w:val="28"/>
          <w:szCs w:val="28"/>
        </w:rPr>
      </w:pPr>
    </w:p>
    <w:p w:rsidR="00C557FD" w:rsidRDefault="00C557FD" w:rsidP="00551FF2">
      <w:pPr>
        <w:pStyle w:val="Heading2"/>
        <w:numPr>
          <w:ilvl w:val="2"/>
          <w:numId w:val="12"/>
        </w:numPr>
        <w:tabs>
          <w:tab w:val="left" w:pos="1341"/>
        </w:tabs>
        <w:spacing w:before="97"/>
        <w:rPr>
          <w:lang w:val="en-IN"/>
        </w:rPr>
      </w:pPr>
      <w:r>
        <w:rPr>
          <w:lang w:val="en-IN"/>
        </w:rPr>
        <w:t>CONTACT US</w:t>
      </w:r>
    </w:p>
    <w:p w:rsidR="00C557FD" w:rsidRDefault="00C557FD" w:rsidP="00C557FD">
      <w:pPr>
        <w:rPr>
          <w:lang w:val="en-IN"/>
        </w:rPr>
      </w:pPr>
      <w:r>
        <w:rPr>
          <w:lang w:val="en-IN"/>
        </w:rPr>
        <w:t xml:space="preserve">              </w:t>
      </w:r>
    </w:p>
    <w:p w:rsidR="00C557FD" w:rsidRDefault="00C557FD" w:rsidP="00C557FD">
      <w:pPr>
        <w:pStyle w:val="BodyText"/>
        <w:spacing w:before="229" w:line="312" w:lineRule="auto"/>
        <w:ind w:left="480" w:right="1438" w:firstLine="351"/>
        <w:jc w:val="both"/>
        <w:rPr>
          <w:lang w:val="en-IN"/>
        </w:rPr>
      </w:pPr>
      <w:r>
        <w:rPr>
          <w:lang w:val="en-IN"/>
        </w:rPr>
        <w:t xml:space="preserve">                                  This module will help to know about the Saloon location easily, help to rural people or long distance easily contact by phone number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b/>
          <w:bCs/>
          <w:lang w:val="en-IN"/>
        </w:rPr>
      </w:pPr>
      <w:r>
        <w:rPr>
          <w:b/>
          <w:bCs/>
          <w:lang w:val="en-IN"/>
        </w:rPr>
        <w:t xml:space="preserve">   </w:t>
      </w:r>
      <w:r w:rsidRPr="00C557FD">
        <w:rPr>
          <w:b/>
          <w:bCs/>
          <w:lang w:val="en-IN"/>
        </w:rPr>
        <w:t>Html File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>
        <w:rPr>
          <w:lang w:val="en-IN"/>
        </w:rPr>
        <w:t xml:space="preserve">  </w:t>
      </w: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html</w:t>
      </w:r>
      <w:proofErr w:type="gram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head</w:t>
      </w:r>
      <w:proofErr w:type="gram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&lt;/head&gt;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style</w:t>
      </w:r>
      <w:proofErr w:type="gram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proofErr w:type="gramStart"/>
      <w:r w:rsidRPr="00C557FD">
        <w:rPr>
          <w:lang w:val="en-IN"/>
        </w:rPr>
        <w:t>body{</w:t>
      </w:r>
      <w:proofErr w:type="gramEnd"/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proofErr w:type="gramStart"/>
      <w:r w:rsidRPr="00C557FD">
        <w:rPr>
          <w:lang w:val="en-IN"/>
        </w:rPr>
        <w:t>background-</w:t>
      </w:r>
      <w:proofErr w:type="spellStart"/>
      <w:r w:rsidRPr="00C557FD">
        <w:rPr>
          <w:lang w:val="en-IN"/>
        </w:rPr>
        <w:t>color</w:t>
      </w:r>
      <w:proofErr w:type="spellEnd"/>
      <w:proofErr w:type="gramEnd"/>
      <w:r w:rsidRPr="00C557FD">
        <w:rPr>
          <w:lang w:val="en-IN"/>
        </w:rPr>
        <w:t>:#9e589f;</w:t>
      </w:r>
    </w:p>
    <w:p w:rsidR="00C557FD" w:rsidRPr="00882100" w:rsidRDefault="00C557FD" w:rsidP="00C557FD">
      <w:pPr>
        <w:pStyle w:val="BodyText"/>
        <w:spacing w:before="229" w:line="312" w:lineRule="auto"/>
        <w:ind w:right="1438"/>
        <w:jc w:val="both"/>
        <w:rPr>
          <w:color w:val="FF0000"/>
          <w:lang w:val="en-IN"/>
        </w:rPr>
      </w:pPr>
      <w:r w:rsidRPr="00C557FD">
        <w:rPr>
          <w:lang w:val="en-IN"/>
        </w:rPr>
        <w:t>}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lastRenderedPageBreak/>
        <w:t>h1 {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proofErr w:type="gramStart"/>
      <w:r w:rsidRPr="00C557FD">
        <w:rPr>
          <w:lang w:val="en-IN"/>
        </w:rPr>
        <w:t>background-</w:t>
      </w:r>
      <w:proofErr w:type="spellStart"/>
      <w:r w:rsidRPr="00C557FD">
        <w:rPr>
          <w:lang w:val="en-IN"/>
        </w:rPr>
        <w:t>color</w:t>
      </w:r>
      <w:proofErr w:type="spellEnd"/>
      <w:proofErr w:type="gramEnd"/>
      <w:r w:rsidRPr="00C557FD">
        <w:rPr>
          <w:lang w:val="en-IN"/>
        </w:rPr>
        <w:t>:#D5DBDB;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}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&lt;/style&gt;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body</w:t>
      </w:r>
      <w:proofErr w:type="gram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&lt;h1&gt;&lt;</w:t>
      </w:r>
      <w:proofErr w:type="spellStart"/>
      <w:r w:rsidRPr="00C557FD">
        <w:rPr>
          <w:lang w:val="en-IN"/>
        </w:rPr>
        <w:t>center</w:t>
      </w:r>
      <w:proofErr w:type="spellEnd"/>
      <w:r w:rsidRPr="00C557FD">
        <w:rPr>
          <w:lang w:val="en-IN"/>
        </w:rPr>
        <w:t>&gt;Contact Us&lt;/</w:t>
      </w:r>
      <w:proofErr w:type="spellStart"/>
      <w:r w:rsidRPr="00C557FD">
        <w:rPr>
          <w:lang w:val="en-IN"/>
        </w:rPr>
        <w:t>center</w:t>
      </w:r>
      <w:proofErr w:type="spellEnd"/>
      <w:r w:rsidRPr="00C557FD">
        <w:rPr>
          <w:lang w:val="en-IN"/>
        </w:rPr>
        <w:t>&gt;&lt;/h1&gt;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spellStart"/>
      <w:proofErr w:type="gramStart"/>
      <w:r w:rsidRPr="00C557FD">
        <w:rPr>
          <w:lang w:val="en-IN"/>
        </w:rPr>
        <w:t>center</w:t>
      </w:r>
      <w:proofErr w:type="spellEnd"/>
      <w:proofErr w:type="gramEnd"/>
      <w:r w:rsidRPr="00C557FD">
        <w:rPr>
          <w:lang w:val="en-IN"/>
        </w:rPr>
        <w:t>&gt;&lt;</w:t>
      </w:r>
      <w:proofErr w:type="spellStart"/>
      <w:r w:rsidRPr="00C557FD">
        <w:rPr>
          <w:lang w:val="en-IN"/>
        </w:rPr>
        <w:t>img</w:t>
      </w:r>
      <w:proofErr w:type="spellEnd"/>
      <w:r w:rsidRPr="00C557FD">
        <w:rPr>
          <w:lang w:val="en-IN"/>
        </w:rPr>
        <w:t xml:space="preserve"> </w:t>
      </w:r>
      <w:proofErr w:type="spellStart"/>
      <w:r w:rsidRPr="00C557FD">
        <w:rPr>
          <w:lang w:val="en-IN"/>
        </w:rPr>
        <w:t>src</w:t>
      </w:r>
      <w:proofErr w:type="spellEnd"/>
      <w:r w:rsidRPr="00C557FD">
        <w:rPr>
          <w:lang w:val="en-IN"/>
        </w:rPr>
        <w:t>="C:\Users\ELCOT\Documents\html\contas.png"&gt;&lt;/</w:t>
      </w:r>
      <w:proofErr w:type="spellStart"/>
      <w:r w:rsidRPr="00C557FD">
        <w:rPr>
          <w:lang w:val="en-IN"/>
        </w:rPr>
        <w:t>center</w:t>
      </w:r>
      <w:proofErr w:type="spell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&lt;h3 style="</w:t>
      </w:r>
      <w:proofErr w:type="spellStart"/>
      <w:r w:rsidRPr="00C557FD">
        <w:rPr>
          <w:lang w:val="en-IN"/>
        </w:rPr>
        <w:t>color</w:t>
      </w:r>
      <w:proofErr w:type="gramStart"/>
      <w:r w:rsidRPr="00C557FD">
        <w:rPr>
          <w:lang w:val="en-IN"/>
        </w:rPr>
        <w:t>:white</w:t>
      </w:r>
      <w:proofErr w:type="spellEnd"/>
      <w:proofErr w:type="gramEnd"/>
      <w:r w:rsidRPr="00C557FD">
        <w:rPr>
          <w:lang w:val="en-IN"/>
        </w:rPr>
        <w:t xml:space="preserve">"&gt;Contact Us For any Query call Us– 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General Help Line Number — 9641628781 (Monday-Saturday 10:00pm-6:00pm)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 xml:space="preserve">Beautician Course Helpline Number– 7980052194 </w:t>
      </w:r>
      <w:proofErr w:type="gramStart"/>
      <w:r w:rsidRPr="00C557FD">
        <w:rPr>
          <w:lang w:val="en-IN"/>
        </w:rPr>
        <w:t>( Monday</w:t>
      </w:r>
      <w:proofErr w:type="gramEnd"/>
      <w:r w:rsidRPr="00C557FD">
        <w:rPr>
          <w:lang w:val="en-IN"/>
        </w:rPr>
        <w:t xml:space="preserve"> to Saturday 10:00am – 6:00 Pm)&lt;/h3&gt;Contact Us For any Query call Us– 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General Help Line Number — 9641628781 (Monday-Saturday 10:00pm-6:00pm)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 xml:space="preserve">Beautician Course Helpline Number– 7980052194 </w:t>
      </w:r>
      <w:proofErr w:type="gramStart"/>
      <w:r w:rsidRPr="00C557FD">
        <w:rPr>
          <w:lang w:val="en-IN"/>
        </w:rPr>
        <w:t>( Monday</w:t>
      </w:r>
      <w:proofErr w:type="gramEnd"/>
      <w:r w:rsidRPr="00C557FD">
        <w:rPr>
          <w:lang w:val="en-IN"/>
        </w:rPr>
        <w:t xml:space="preserve"> to Saturday 10:00am – 6:00 Pm)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 xml:space="preserve">&lt;h4 style="white"&gt;Fashion Designer and Tailoring Help line Number— 8420368329 </w:t>
      </w:r>
      <w:proofErr w:type="gramStart"/>
      <w:r w:rsidRPr="00C557FD">
        <w:rPr>
          <w:lang w:val="en-IN"/>
        </w:rPr>
        <w:t>( Monday</w:t>
      </w:r>
      <w:proofErr w:type="gramEnd"/>
      <w:r w:rsidRPr="00C557FD">
        <w:rPr>
          <w:lang w:val="en-IN"/>
        </w:rPr>
        <w:t xml:space="preserve"> to Saturday 10am – 6 Pm)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Nursing Training and Computer Courses Help line Number — 9875544641 (Monday to Saturday 10am – 6 Pm</w:t>
      </w:r>
      <w:proofErr w:type="gramStart"/>
      <w:r w:rsidRPr="00C557FD">
        <w:rPr>
          <w:lang w:val="en-IN"/>
        </w:rPr>
        <w:t>)&lt;</w:t>
      </w:r>
      <w:proofErr w:type="gramEnd"/>
      <w:r w:rsidRPr="00C557FD">
        <w:rPr>
          <w:lang w:val="en-IN"/>
        </w:rPr>
        <w:t>/h4&gt;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 xml:space="preserve">&lt;h1&gt;All Number </w:t>
      </w:r>
      <w:proofErr w:type="spellStart"/>
      <w:r w:rsidRPr="00C557FD">
        <w:rPr>
          <w:lang w:val="en-IN"/>
        </w:rPr>
        <w:t>Whatsap</w:t>
      </w:r>
      <w:proofErr w:type="spellEnd"/>
      <w:r w:rsidRPr="00C557FD">
        <w:rPr>
          <w:lang w:val="en-IN"/>
        </w:rPr>
        <w:t xml:space="preserve"> Available Any Time&lt;/h1&gt;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&lt;h5 style="</w:t>
      </w:r>
      <w:proofErr w:type="spellStart"/>
      <w:r w:rsidRPr="00C557FD">
        <w:rPr>
          <w:lang w:val="en-IN"/>
        </w:rPr>
        <w:t>color</w:t>
      </w:r>
      <w:proofErr w:type="gramStart"/>
      <w:r w:rsidRPr="00C557FD">
        <w:rPr>
          <w:lang w:val="en-IN"/>
        </w:rPr>
        <w:t>:white</w:t>
      </w:r>
      <w:proofErr w:type="spellEnd"/>
      <w:proofErr w:type="gramEnd"/>
      <w:r w:rsidRPr="00C557FD">
        <w:rPr>
          <w:lang w:val="en-IN"/>
        </w:rPr>
        <w:t>"&gt;Contact Us , Head office ..&lt;/h5&gt;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&lt;h6&gt;Kolkata&lt;/h6&gt;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spellStart"/>
      <w:proofErr w:type="gramStart"/>
      <w:r w:rsidRPr="00C557FD">
        <w:rPr>
          <w:lang w:val="en-IN"/>
        </w:rPr>
        <w:t>ul</w:t>
      </w:r>
      <w:proofErr w:type="spellEnd"/>
      <w:proofErr w:type="gram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li&gt;</w:t>
      </w:r>
      <w:proofErr w:type="spellStart"/>
      <w:proofErr w:type="gramEnd"/>
      <w:r w:rsidRPr="00C557FD">
        <w:rPr>
          <w:lang w:val="en-IN"/>
        </w:rPr>
        <w:t>Naihati</w:t>
      </w:r>
      <w:proofErr w:type="spellEnd"/>
      <w:r w:rsidRPr="00C557FD">
        <w:rPr>
          <w:lang w:val="en-IN"/>
        </w:rPr>
        <w:t>,&lt;/li&gt;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li&gt;</w:t>
      </w:r>
      <w:proofErr w:type="spellStart"/>
      <w:proofErr w:type="gramEnd"/>
      <w:r w:rsidRPr="00C557FD">
        <w:rPr>
          <w:lang w:val="en-IN"/>
        </w:rPr>
        <w:t>po</w:t>
      </w:r>
      <w:proofErr w:type="spellEnd"/>
      <w:r w:rsidRPr="00C557FD">
        <w:rPr>
          <w:lang w:val="en-IN"/>
        </w:rPr>
        <w:t xml:space="preserve">- </w:t>
      </w:r>
      <w:proofErr w:type="spellStart"/>
      <w:r w:rsidRPr="00C557FD">
        <w:rPr>
          <w:lang w:val="en-IN"/>
        </w:rPr>
        <w:t>Hazinagar</w:t>
      </w:r>
      <w:proofErr w:type="spellEnd"/>
      <w:r w:rsidRPr="00C557FD">
        <w:rPr>
          <w:lang w:val="en-IN"/>
        </w:rPr>
        <w:t xml:space="preserve"> ,  Pin -743135,&lt;/li&gt;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lastRenderedPageBreak/>
        <w:t>&lt;</w:t>
      </w:r>
      <w:proofErr w:type="gramStart"/>
      <w:r w:rsidRPr="00C557FD">
        <w:rPr>
          <w:lang w:val="en-IN"/>
        </w:rPr>
        <w:t>li&gt;</w:t>
      </w:r>
      <w:proofErr w:type="gramEnd"/>
      <w:r w:rsidRPr="00C557FD">
        <w:rPr>
          <w:lang w:val="en-IN"/>
        </w:rPr>
        <w:t xml:space="preserve">District – 24 </w:t>
      </w:r>
      <w:proofErr w:type="spellStart"/>
      <w:r w:rsidRPr="00C557FD">
        <w:rPr>
          <w:lang w:val="en-IN"/>
        </w:rPr>
        <w:t>parganas</w:t>
      </w:r>
      <w:proofErr w:type="spellEnd"/>
      <w:r w:rsidRPr="00C557FD">
        <w:rPr>
          <w:lang w:val="en-IN"/>
        </w:rPr>
        <w:t xml:space="preserve"> North,&lt;/li&gt;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li&gt;</w:t>
      </w:r>
      <w:proofErr w:type="gramEnd"/>
      <w:r w:rsidRPr="00C557FD">
        <w:rPr>
          <w:lang w:val="en-IN"/>
        </w:rPr>
        <w:t>State – West Bengal .&lt;/li&gt;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&lt;/</w:t>
      </w:r>
      <w:proofErr w:type="spellStart"/>
      <w:r w:rsidRPr="00C557FD">
        <w:rPr>
          <w:lang w:val="en-IN"/>
        </w:rPr>
        <w:t>ul</w:t>
      </w:r>
      <w:proofErr w:type="spell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 xml:space="preserve">&lt;h2&gt;&lt;b&gt;Regional Office&lt;/b&gt;Contact </w:t>
      </w:r>
      <w:proofErr w:type="gramStart"/>
      <w:r w:rsidRPr="00C557FD">
        <w:rPr>
          <w:lang w:val="en-IN"/>
        </w:rPr>
        <w:t>Us</w:t>
      </w:r>
      <w:proofErr w:type="gramEnd"/>
      <w:r w:rsidRPr="00C557FD">
        <w:rPr>
          <w:lang w:val="en-IN"/>
        </w:rPr>
        <w:t>&lt;/h2&gt;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&lt;h6&gt;</w:t>
      </w:r>
      <w:proofErr w:type="spellStart"/>
      <w:r w:rsidRPr="00C557FD">
        <w:rPr>
          <w:lang w:val="en-IN"/>
        </w:rPr>
        <w:t>MUmbai</w:t>
      </w:r>
      <w:proofErr w:type="spellEnd"/>
      <w:r w:rsidRPr="00C557FD">
        <w:rPr>
          <w:lang w:val="en-IN"/>
        </w:rPr>
        <w:t>&lt;/h6&gt;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spellStart"/>
      <w:proofErr w:type="gramStart"/>
      <w:r w:rsidRPr="00C557FD">
        <w:rPr>
          <w:lang w:val="en-IN"/>
        </w:rPr>
        <w:t>ul</w:t>
      </w:r>
      <w:proofErr w:type="spellEnd"/>
      <w:proofErr w:type="gramEnd"/>
      <w:r w:rsidRPr="00C557FD">
        <w:rPr>
          <w:lang w:val="en-IN"/>
        </w:rPr>
        <w:t>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li&gt;</w:t>
      </w:r>
      <w:proofErr w:type="gramEnd"/>
      <w:r w:rsidRPr="00C557FD">
        <w:rPr>
          <w:lang w:val="en-IN"/>
        </w:rPr>
        <w:t xml:space="preserve">Karma </w:t>
      </w:r>
      <w:proofErr w:type="spellStart"/>
      <w:r w:rsidRPr="00C557FD">
        <w:rPr>
          <w:lang w:val="en-IN"/>
        </w:rPr>
        <w:t>stambh</w:t>
      </w:r>
      <w:proofErr w:type="spellEnd"/>
      <w:r w:rsidRPr="00C557FD">
        <w:rPr>
          <w:lang w:val="en-IN"/>
        </w:rPr>
        <w:t xml:space="preserve"> industrial estate 2nd floor,&lt;/li&gt;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li&gt;</w:t>
      </w:r>
      <w:proofErr w:type="gramEnd"/>
      <w:r w:rsidRPr="00C557FD">
        <w:rPr>
          <w:lang w:val="en-IN"/>
        </w:rPr>
        <w:t>LBS Rd, opposite Everest Masala,&lt;/li&gt;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</w:t>
      </w:r>
      <w:proofErr w:type="gramStart"/>
      <w:r w:rsidRPr="00C557FD">
        <w:rPr>
          <w:lang w:val="en-IN"/>
        </w:rPr>
        <w:t>li&gt;</w:t>
      </w:r>
      <w:proofErr w:type="gramEnd"/>
      <w:r w:rsidRPr="00C557FD">
        <w:rPr>
          <w:lang w:val="en-IN"/>
        </w:rPr>
        <w:t>LBS Rd, opposite Everest Masala,&lt;/li&gt;</w:t>
      </w:r>
    </w:p>
    <w:p w:rsidR="00C557FD" w:rsidRP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&lt;/</w:t>
      </w:r>
      <w:proofErr w:type="spellStart"/>
      <w:r w:rsidRPr="00C557FD">
        <w:rPr>
          <w:lang w:val="en-IN"/>
        </w:rPr>
        <w:t>ul</w:t>
      </w:r>
      <w:proofErr w:type="spellEnd"/>
      <w:r w:rsidRPr="00C557FD">
        <w:rPr>
          <w:lang w:val="en-IN"/>
        </w:rPr>
        <w:t>&gt;&lt;</w:t>
      </w:r>
      <w:proofErr w:type="spellStart"/>
      <w:r w:rsidRPr="00C557FD">
        <w:rPr>
          <w:lang w:val="en-IN"/>
        </w:rPr>
        <w:t>center</w:t>
      </w:r>
      <w:proofErr w:type="spellEnd"/>
      <w:r w:rsidRPr="00C557FD">
        <w:rPr>
          <w:lang w:val="en-IN"/>
        </w:rPr>
        <w:t>&gt;&lt;</w:t>
      </w:r>
      <w:proofErr w:type="spellStart"/>
      <w:r w:rsidRPr="00C557FD">
        <w:rPr>
          <w:lang w:val="en-IN"/>
        </w:rPr>
        <w:t>img</w:t>
      </w:r>
      <w:proofErr w:type="spellEnd"/>
      <w:r w:rsidRPr="00C557FD">
        <w:rPr>
          <w:lang w:val="en-IN"/>
        </w:rPr>
        <w:t xml:space="preserve"> </w:t>
      </w:r>
      <w:proofErr w:type="spellStart"/>
      <w:r w:rsidRPr="00C557FD">
        <w:rPr>
          <w:lang w:val="en-IN"/>
        </w:rPr>
        <w:t>src</w:t>
      </w:r>
      <w:proofErr w:type="spellEnd"/>
      <w:r w:rsidRPr="00C557FD">
        <w:rPr>
          <w:lang w:val="en-IN"/>
        </w:rPr>
        <w:t>="C:\Users\ELCOT\Documents\html\paint1.png"&gt;&lt;/</w:t>
      </w:r>
      <w:proofErr w:type="spellStart"/>
      <w:r w:rsidRPr="00C557FD">
        <w:rPr>
          <w:lang w:val="en-IN"/>
        </w:rPr>
        <w:t>center</w:t>
      </w:r>
      <w:proofErr w:type="spellEnd"/>
      <w:r w:rsidRPr="00C557FD">
        <w:rPr>
          <w:lang w:val="en-IN"/>
        </w:rPr>
        <w:t>&gt;</w:t>
      </w:r>
    </w:p>
    <w:p w:rsid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&lt;/body&gt;</w:t>
      </w:r>
    </w:p>
    <w:p w:rsidR="00C557FD" w:rsidRDefault="00C557FD" w:rsidP="00C557FD">
      <w:pPr>
        <w:pStyle w:val="BodyText"/>
        <w:spacing w:before="229" w:line="312" w:lineRule="auto"/>
        <w:ind w:right="1438"/>
        <w:jc w:val="both"/>
        <w:rPr>
          <w:lang w:val="en-IN"/>
        </w:rPr>
      </w:pPr>
      <w:r w:rsidRPr="00C557FD">
        <w:rPr>
          <w:lang w:val="en-IN"/>
        </w:rPr>
        <w:t>&lt;/html&gt;</w:t>
      </w:r>
    </w:p>
    <w:p w:rsidR="00C557FD" w:rsidRPr="00C557FD" w:rsidRDefault="00C557FD" w:rsidP="00C557FD">
      <w:pPr>
        <w:rPr>
          <w:lang w:val="en-IN"/>
        </w:rPr>
      </w:pPr>
    </w:p>
    <w:p w:rsidR="00C557FD" w:rsidRDefault="00C33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of contact us</w:t>
      </w:r>
    </w:p>
    <w:p w:rsidR="00C338EB" w:rsidRDefault="00C338EB">
      <w:pPr>
        <w:rPr>
          <w:b/>
          <w:bCs/>
          <w:sz w:val="28"/>
          <w:szCs w:val="28"/>
        </w:rPr>
      </w:pPr>
    </w:p>
    <w:p w:rsidR="00C338EB" w:rsidRDefault="00C338EB">
      <w:pPr>
        <w:rPr>
          <w:b/>
          <w:bCs/>
          <w:sz w:val="28"/>
          <w:szCs w:val="28"/>
        </w:rPr>
      </w:pPr>
      <w:r>
        <w:rPr>
          <w:noProof/>
          <w:lang w:val="en-IN" w:eastAsia="en-IN" w:bidi="ta-IN"/>
        </w:rPr>
        <w:drawing>
          <wp:inline distT="0" distB="0" distL="0" distR="0" wp14:anchorId="39D1A85D" wp14:editId="744F395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EB" w:rsidRDefault="00C338EB">
      <w:pPr>
        <w:rPr>
          <w:b/>
          <w:bCs/>
          <w:sz w:val="28"/>
          <w:szCs w:val="28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 wp14:anchorId="5EA0E465" wp14:editId="4C57E33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EB" w:rsidRDefault="00C338EB">
      <w:pPr>
        <w:rPr>
          <w:b/>
          <w:bCs/>
          <w:sz w:val="28"/>
          <w:szCs w:val="28"/>
        </w:rPr>
      </w:pPr>
    </w:p>
    <w:p w:rsidR="00C338EB" w:rsidRDefault="00C338EB">
      <w:pPr>
        <w:rPr>
          <w:b/>
          <w:bCs/>
          <w:sz w:val="28"/>
          <w:szCs w:val="28"/>
        </w:rPr>
      </w:pPr>
      <w:r>
        <w:rPr>
          <w:noProof/>
          <w:lang w:val="en-IN" w:eastAsia="en-IN" w:bidi="ta-IN"/>
        </w:rPr>
        <w:drawing>
          <wp:inline distT="0" distB="0" distL="0" distR="0" wp14:anchorId="52B8A001" wp14:editId="7EA993A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EB" w:rsidRDefault="00C338EB">
      <w:pPr>
        <w:rPr>
          <w:b/>
          <w:bCs/>
          <w:sz w:val="28"/>
          <w:szCs w:val="28"/>
        </w:rPr>
      </w:pPr>
    </w:p>
    <w:p w:rsidR="00C338EB" w:rsidRDefault="00551FF2" w:rsidP="00551FF2">
      <w:pPr>
        <w:pStyle w:val="Heading1"/>
        <w:tabs>
          <w:tab w:val="left" w:pos="1126"/>
        </w:tabs>
        <w:ind w:left="75" w:firstLine="0"/>
      </w:pPr>
      <w:proofErr w:type="gramStart"/>
      <w:r>
        <w:t>1.6</w:t>
      </w:r>
      <w:r w:rsidR="00C338EB">
        <w:t xml:space="preserve">  ADVANTAGES</w:t>
      </w:r>
      <w:proofErr w:type="gramEnd"/>
    </w:p>
    <w:p w:rsidR="00C338EB" w:rsidRDefault="00C338EB" w:rsidP="00C338EB">
      <w:pPr>
        <w:pStyle w:val="ListParagraph"/>
        <w:numPr>
          <w:ilvl w:val="0"/>
          <w:numId w:val="10"/>
        </w:numPr>
        <w:tabs>
          <w:tab w:val="left" w:pos="1066"/>
        </w:tabs>
        <w:spacing w:before="311"/>
        <w:ind w:hanging="298"/>
        <w:rPr>
          <w:sz w:val="24"/>
        </w:rPr>
      </w:pPr>
      <w:r>
        <w:rPr>
          <w:sz w:val="24"/>
          <w:lang w:val="en-IN"/>
        </w:rPr>
        <w:t>Easy appointment making</w:t>
      </w:r>
      <w:r>
        <w:rPr>
          <w:sz w:val="24"/>
        </w:rPr>
        <w:t>.</w:t>
      </w:r>
    </w:p>
    <w:p w:rsidR="00C338EB" w:rsidRDefault="00C338EB" w:rsidP="00C338EB">
      <w:pPr>
        <w:pStyle w:val="BodyText"/>
        <w:spacing w:before="6"/>
      </w:pPr>
    </w:p>
    <w:p w:rsidR="00C338EB" w:rsidRDefault="00C338EB" w:rsidP="00C338EB">
      <w:pPr>
        <w:pStyle w:val="ListParagraph"/>
        <w:numPr>
          <w:ilvl w:val="0"/>
          <w:numId w:val="10"/>
        </w:numPr>
        <w:tabs>
          <w:tab w:val="left" w:pos="1066"/>
        </w:tabs>
        <w:ind w:hanging="298"/>
        <w:rPr>
          <w:sz w:val="24"/>
        </w:rPr>
      </w:pPr>
      <w:r>
        <w:rPr>
          <w:sz w:val="24"/>
          <w:lang w:val="en-IN"/>
        </w:rPr>
        <w:t>Check beautician profile</w:t>
      </w:r>
      <w:r>
        <w:rPr>
          <w:sz w:val="24"/>
        </w:rPr>
        <w:t>.</w:t>
      </w:r>
    </w:p>
    <w:p w:rsidR="00C338EB" w:rsidRDefault="00C338EB" w:rsidP="00C338EB">
      <w:pPr>
        <w:pStyle w:val="BodyText"/>
        <w:spacing w:before="6"/>
      </w:pPr>
    </w:p>
    <w:p w:rsidR="00C338EB" w:rsidRDefault="00C338EB" w:rsidP="00C338EB">
      <w:pPr>
        <w:pStyle w:val="ListParagraph"/>
        <w:numPr>
          <w:ilvl w:val="0"/>
          <w:numId w:val="10"/>
        </w:numPr>
        <w:tabs>
          <w:tab w:val="left" w:pos="1066"/>
        </w:tabs>
        <w:ind w:hanging="298"/>
        <w:rPr>
          <w:sz w:val="24"/>
        </w:rPr>
      </w:pPr>
      <w:r>
        <w:rPr>
          <w:sz w:val="24"/>
          <w:lang w:val="en-IN"/>
        </w:rPr>
        <w:t xml:space="preserve">Easy </w:t>
      </w:r>
      <w:proofErr w:type="gramStart"/>
      <w:r>
        <w:rPr>
          <w:sz w:val="24"/>
          <w:lang w:val="en-IN"/>
        </w:rPr>
        <w:t>location .</w:t>
      </w:r>
      <w:proofErr w:type="gramEnd"/>
    </w:p>
    <w:p w:rsidR="00C338EB" w:rsidRDefault="00C338EB" w:rsidP="00C338EB">
      <w:pPr>
        <w:pStyle w:val="BodyText"/>
        <w:spacing w:before="6"/>
      </w:pPr>
    </w:p>
    <w:p w:rsidR="00C338EB" w:rsidRDefault="00C338EB" w:rsidP="00C338EB">
      <w:pPr>
        <w:pStyle w:val="ListParagraph"/>
        <w:numPr>
          <w:ilvl w:val="0"/>
          <w:numId w:val="10"/>
        </w:numPr>
        <w:tabs>
          <w:tab w:val="left" w:pos="1066"/>
        </w:tabs>
        <w:ind w:hanging="298"/>
        <w:rPr>
          <w:sz w:val="24"/>
        </w:rPr>
      </w:pPr>
      <w:r>
        <w:rPr>
          <w:spacing w:val="-12"/>
          <w:sz w:val="24"/>
        </w:rPr>
        <w:t xml:space="preserve"> </w:t>
      </w:r>
      <w:r>
        <w:rPr>
          <w:sz w:val="24"/>
        </w:rPr>
        <w:t>User-friendly.</w:t>
      </w:r>
    </w:p>
    <w:p w:rsidR="00C338EB" w:rsidRPr="00C338EB" w:rsidRDefault="00C338EB" w:rsidP="00C338EB">
      <w:pPr>
        <w:pStyle w:val="ListParagraph"/>
        <w:rPr>
          <w:sz w:val="24"/>
        </w:rPr>
      </w:pPr>
    </w:p>
    <w:p w:rsidR="00C338EB" w:rsidRDefault="00C338EB" w:rsidP="00C338EB">
      <w:pPr>
        <w:pStyle w:val="ListParagraph"/>
        <w:numPr>
          <w:ilvl w:val="0"/>
          <w:numId w:val="10"/>
        </w:numPr>
        <w:tabs>
          <w:tab w:val="left" w:pos="1066"/>
        </w:tabs>
        <w:ind w:hanging="298"/>
        <w:rPr>
          <w:sz w:val="24"/>
        </w:rPr>
      </w:pPr>
      <w:r>
        <w:rPr>
          <w:sz w:val="24"/>
        </w:rPr>
        <w:lastRenderedPageBreak/>
        <w:t>Help to rural people what are the courses available in saloon</w:t>
      </w:r>
      <w:r w:rsidR="00FD3472">
        <w:rPr>
          <w:sz w:val="24"/>
        </w:rPr>
        <w:t>.</w:t>
      </w:r>
    </w:p>
    <w:p w:rsidR="00C338EB" w:rsidRPr="00C338EB" w:rsidRDefault="00C338EB" w:rsidP="00C338EB">
      <w:pPr>
        <w:pStyle w:val="ListParagraph"/>
        <w:rPr>
          <w:sz w:val="24"/>
        </w:rPr>
      </w:pPr>
    </w:p>
    <w:p w:rsidR="00C338EB" w:rsidRDefault="00FD3472" w:rsidP="00C338EB">
      <w:pPr>
        <w:pStyle w:val="ListParagraph"/>
        <w:numPr>
          <w:ilvl w:val="0"/>
          <w:numId w:val="10"/>
        </w:numPr>
        <w:tabs>
          <w:tab w:val="left" w:pos="1066"/>
        </w:tabs>
        <w:ind w:hanging="298"/>
        <w:rPr>
          <w:sz w:val="24"/>
        </w:rPr>
      </w:pPr>
      <w:r>
        <w:rPr>
          <w:sz w:val="24"/>
        </w:rPr>
        <w:t>Also help to long distance relationship.</w:t>
      </w:r>
    </w:p>
    <w:p w:rsidR="00FD3472" w:rsidRPr="00FD3472" w:rsidRDefault="00FD3472" w:rsidP="00FD3472">
      <w:pPr>
        <w:pStyle w:val="ListParagraph"/>
        <w:rPr>
          <w:sz w:val="24"/>
        </w:rPr>
      </w:pPr>
    </w:p>
    <w:p w:rsidR="00FD3472" w:rsidRPr="00FD3472" w:rsidRDefault="00FD3472" w:rsidP="00FD3472">
      <w:pPr>
        <w:tabs>
          <w:tab w:val="left" w:pos="1066"/>
        </w:tabs>
        <w:rPr>
          <w:sz w:val="24"/>
        </w:rPr>
      </w:pPr>
    </w:p>
    <w:p w:rsidR="00FD3472" w:rsidRPr="00FD3472" w:rsidRDefault="00FD3472" w:rsidP="00FD3472">
      <w:pPr>
        <w:pStyle w:val="ListParagraph"/>
        <w:rPr>
          <w:sz w:val="24"/>
        </w:rPr>
      </w:pPr>
    </w:p>
    <w:p w:rsidR="00FD3472" w:rsidRDefault="00FD3472" w:rsidP="00FD3472">
      <w:pPr>
        <w:spacing w:before="106"/>
        <w:ind w:right="1632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</w:p>
    <w:p w:rsidR="00FD3472" w:rsidRDefault="00FD3472" w:rsidP="00FD3472">
      <w:pPr>
        <w:pStyle w:val="BodyText"/>
        <w:spacing w:before="9"/>
        <w:rPr>
          <w:b/>
          <w:sz w:val="43"/>
        </w:rPr>
      </w:pPr>
    </w:p>
    <w:p w:rsidR="00FD3472" w:rsidRDefault="00FD3472" w:rsidP="00FD3472">
      <w:pPr>
        <w:pStyle w:val="Heading1"/>
        <w:spacing w:before="0"/>
        <w:ind w:left="674" w:right="1631" w:firstLine="0"/>
        <w:jc w:val="center"/>
      </w:pPr>
      <w:r>
        <w:t>CONCLUSIONS</w:t>
      </w:r>
    </w:p>
    <w:p w:rsidR="00FD3472" w:rsidRDefault="00FD3472" w:rsidP="00FD3472">
      <w:pPr>
        <w:pStyle w:val="BodyText"/>
        <w:rPr>
          <w:b/>
          <w:sz w:val="36"/>
        </w:rPr>
      </w:pPr>
    </w:p>
    <w:p w:rsidR="00FD3472" w:rsidRDefault="00FD3472" w:rsidP="00FD3472">
      <w:pPr>
        <w:pStyle w:val="BodyText"/>
        <w:spacing w:before="1"/>
        <w:rPr>
          <w:b/>
          <w:sz w:val="52"/>
        </w:rPr>
      </w:pPr>
    </w:p>
    <w:p w:rsidR="00FD3472" w:rsidRDefault="00FD3472" w:rsidP="00FD3472">
      <w:pPr>
        <w:tabs>
          <w:tab w:val="left" w:pos="1125"/>
        </w:tabs>
        <w:ind w:left="480"/>
        <w:rPr>
          <w:b/>
          <w:sz w:val="28"/>
        </w:rPr>
      </w:pPr>
      <w:bookmarkStart w:id="7" w:name="CONCLUSIONS"/>
      <w:bookmarkEnd w:id="7"/>
      <w:r>
        <w:rPr>
          <w:b/>
          <w:sz w:val="28"/>
        </w:rPr>
        <w:t>2.1</w:t>
      </w:r>
      <w:r>
        <w:rPr>
          <w:b/>
          <w:sz w:val="28"/>
        </w:rPr>
        <w:tab/>
        <w:t>CONCLUSION</w:t>
      </w:r>
    </w:p>
    <w:p w:rsidR="00FD3472" w:rsidRDefault="00FD3472" w:rsidP="00FD3472">
      <w:pPr>
        <w:pStyle w:val="BodyText"/>
        <w:spacing w:before="311" w:line="312" w:lineRule="auto"/>
        <w:ind w:left="480" w:right="1438" w:firstLine="351"/>
        <w:jc w:val="both"/>
      </w:pPr>
      <w:r>
        <w:rPr>
          <w:lang w:val="en-IN"/>
        </w:rPr>
        <w:t xml:space="preserve">Saloon MANAGEMENT SYSTEM </w:t>
      </w:r>
      <w:r>
        <w:t xml:space="preserve">can be used by </w:t>
      </w:r>
      <w:r>
        <w:rPr>
          <w:lang w:val="en-IN"/>
        </w:rPr>
        <w:t>any people</w:t>
      </w:r>
      <w:r>
        <w:t xml:space="preserve"> to </w:t>
      </w:r>
      <w:r>
        <w:rPr>
          <w:lang w:val="en-IN"/>
        </w:rPr>
        <w:t>search and appoint a beautician</w:t>
      </w:r>
      <w:r>
        <w:rPr>
          <w:w w:val="95"/>
        </w:rPr>
        <w:t xml:space="preserve"> easily</w:t>
      </w:r>
      <w:r>
        <w:t>.</w:t>
      </w:r>
      <w:r>
        <w:rPr>
          <w:spacing w:val="13"/>
        </w:rPr>
        <w:t xml:space="preserve"> </w:t>
      </w:r>
      <w:r>
        <w:t>Making appointment of multiple people for a big saloon is difficult by using a manual system</w:t>
      </w:r>
      <w:r>
        <w:rPr>
          <w:spacing w:val="1"/>
        </w:rPr>
        <w:t xml:space="preserve"> </w:t>
      </w:r>
      <w:r>
        <w:rPr>
          <w:spacing w:val="1"/>
          <w:lang w:val="en-IN"/>
        </w:rPr>
        <w:t xml:space="preserve">and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 xml:space="preserve">consuming </w:t>
      </w:r>
      <w:r>
        <w:rPr>
          <w:spacing w:val="13"/>
        </w:rPr>
        <w:t>.</w:t>
      </w: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p w:rsidR="00FD3472" w:rsidRPr="00FD3472" w:rsidRDefault="00FD3472" w:rsidP="00FD3472">
      <w:pPr>
        <w:tabs>
          <w:tab w:val="left" w:pos="1066"/>
        </w:tabs>
        <w:rPr>
          <w:sz w:val="24"/>
        </w:rPr>
      </w:pPr>
    </w:p>
    <w:p w:rsidR="00C338EB" w:rsidRPr="006A3013" w:rsidRDefault="00C338EB">
      <w:pPr>
        <w:rPr>
          <w:b/>
          <w:bCs/>
          <w:sz w:val="28"/>
          <w:szCs w:val="28"/>
        </w:rPr>
      </w:pPr>
    </w:p>
    <w:sectPr w:rsidR="00C338EB" w:rsidRPr="006A3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977" w:rsidRDefault="00F53977" w:rsidP="00720313">
      <w:r>
        <w:separator/>
      </w:r>
    </w:p>
  </w:endnote>
  <w:endnote w:type="continuationSeparator" w:id="0">
    <w:p w:rsidR="00F53977" w:rsidRDefault="00F53977" w:rsidP="00720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977" w:rsidRDefault="00F53977" w:rsidP="00720313">
      <w:r>
        <w:separator/>
      </w:r>
    </w:p>
  </w:footnote>
  <w:footnote w:type="continuationSeparator" w:id="0">
    <w:p w:rsidR="00F53977" w:rsidRDefault="00F53977" w:rsidP="00720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065" w:hanging="2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>
      <w:numFmt w:val="bullet"/>
      <w:lvlText w:val="•"/>
      <w:lvlJc w:val="left"/>
      <w:pPr>
        <w:ind w:left="1976" w:hanging="297"/>
      </w:pPr>
    </w:lvl>
    <w:lvl w:ilvl="2">
      <w:numFmt w:val="bullet"/>
      <w:lvlText w:val="•"/>
      <w:lvlJc w:val="left"/>
      <w:pPr>
        <w:ind w:left="2893" w:hanging="297"/>
      </w:pPr>
    </w:lvl>
    <w:lvl w:ilvl="3">
      <w:numFmt w:val="bullet"/>
      <w:lvlText w:val="•"/>
      <w:lvlJc w:val="left"/>
      <w:pPr>
        <w:ind w:left="3809" w:hanging="297"/>
      </w:pPr>
    </w:lvl>
    <w:lvl w:ilvl="4">
      <w:numFmt w:val="bullet"/>
      <w:lvlText w:val="•"/>
      <w:lvlJc w:val="left"/>
      <w:pPr>
        <w:ind w:left="4726" w:hanging="297"/>
      </w:pPr>
    </w:lvl>
    <w:lvl w:ilvl="5">
      <w:numFmt w:val="bullet"/>
      <w:lvlText w:val="•"/>
      <w:lvlJc w:val="left"/>
      <w:pPr>
        <w:ind w:left="5642" w:hanging="297"/>
      </w:pPr>
    </w:lvl>
    <w:lvl w:ilvl="6">
      <w:numFmt w:val="bullet"/>
      <w:lvlText w:val="•"/>
      <w:lvlJc w:val="left"/>
      <w:pPr>
        <w:ind w:left="6559" w:hanging="297"/>
      </w:pPr>
    </w:lvl>
    <w:lvl w:ilvl="7">
      <w:numFmt w:val="bullet"/>
      <w:lvlText w:val="•"/>
      <w:lvlJc w:val="left"/>
      <w:pPr>
        <w:ind w:left="7475" w:hanging="297"/>
      </w:pPr>
    </w:lvl>
    <w:lvl w:ilvl="8">
      <w:numFmt w:val="bullet"/>
      <w:lvlText w:val="•"/>
      <w:lvlJc w:val="left"/>
      <w:pPr>
        <w:ind w:left="8392" w:hanging="297"/>
      </w:pPr>
    </w:lvl>
  </w:abstractNum>
  <w:abstractNum w:abstractNumId="1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33" w:hanging="2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>
      <w:numFmt w:val="bullet"/>
      <w:lvlText w:val="•"/>
      <w:lvlJc w:val="left"/>
      <w:pPr>
        <w:ind w:left="1688" w:hanging="254"/>
      </w:pPr>
    </w:lvl>
    <w:lvl w:ilvl="2">
      <w:numFmt w:val="bullet"/>
      <w:lvlText w:val="•"/>
      <w:lvlJc w:val="left"/>
      <w:pPr>
        <w:ind w:left="2637" w:hanging="254"/>
      </w:pPr>
    </w:lvl>
    <w:lvl w:ilvl="3">
      <w:numFmt w:val="bullet"/>
      <w:lvlText w:val="•"/>
      <w:lvlJc w:val="left"/>
      <w:pPr>
        <w:ind w:left="3585" w:hanging="254"/>
      </w:pPr>
    </w:lvl>
    <w:lvl w:ilvl="4">
      <w:numFmt w:val="bullet"/>
      <w:lvlText w:val="•"/>
      <w:lvlJc w:val="left"/>
      <w:pPr>
        <w:ind w:left="4534" w:hanging="254"/>
      </w:pPr>
    </w:lvl>
    <w:lvl w:ilvl="5">
      <w:numFmt w:val="bullet"/>
      <w:lvlText w:val="•"/>
      <w:lvlJc w:val="left"/>
      <w:pPr>
        <w:ind w:left="5482" w:hanging="254"/>
      </w:pPr>
    </w:lvl>
    <w:lvl w:ilvl="6">
      <w:numFmt w:val="bullet"/>
      <w:lvlText w:val="•"/>
      <w:lvlJc w:val="left"/>
      <w:pPr>
        <w:ind w:left="6431" w:hanging="254"/>
      </w:pPr>
    </w:lvl>
    <w:lvl w:ilvl="7">
      <w:numFmt w:val="bullet"/>
      <w:lvlText w:val="•"/>
      <w:lvlJc w:val="left"/>
      <w:pPr>
        <w:ind w:left="7379" w:hanging="254"/>
      </w:pPr>
    </w:lvl>
    <w:lvl w:ilvl="8">
      <w:numFmt w:val="bullet"/>
      <w:lvlText w:val="•"/>
      <w:lvlJc w:val="left"/>
      <w:pPr>
        <w:ind w:left="8328" w:hanging="254"/>
      </w:pPr>
    </w:lvl>
  </w:abstractNum>
  <w:abstractNum w:abstractNumId="2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1125" w:hanging="646"/>
      </w:pPr>
    </w:lvl>
    <w:lvl w:ilvl="1">
      <w:start w:val="1"/>
      <w:numFmt w:val="decimal"/>
      <w:lvlText w:val="%1.%2"/>
      <w:lvlJc w:val="left"/>
      <w:pPr>
        <w:ind w:left="112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3">
      <w:numFmt w:val="bullet"/>
      <w:lvlText w:val="•"/>
      <w:lvlJc w:val="left"/>
      <w:pPr>
        <w:ind w:left="202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561" w:hanging="201"/>
      </w:pPr>
    </w:lvl>
    <w:lvl w:ilvl="5">
      <w:numFmt w:val="bullet"/>
      <w:lvlText w:val="•"/>
      <w:lvlJc w:val="left"/>
      <w:pPr>
        <w:ind w:left="4672" w:hanging="201"/>
      </w:pPr>
    </w:lvl>
    <w:lvl w:ilvl="6">
      <w:numFmt w:val="bullet"/>
      <w:lvlText w:val="•"/>
      <w:lvlJc w:val="left"/>
      <w:pPr>
        <w:ind w:left="5782" w:hanging="201"/>
      </w:pPr>
    </w:lvl>
    <w:lvl w:ilvl="7">
      <w:numFmt w:val="bullet"/>
      <w:lvlText w:val="•"/>
      <w:lvlJc w:val="left"/>
      <w:pPr>
        <w:ind w:left="6893" w:hanging="201"/>
      </w:pPr>
    </w:lvl>
    <w:lvl w:ilvl="8">
      <w:numFmt w:val="bullet"/>
      <w:lvlText w:val="•"/>
      <w:lvlJc w:val="left"/>
      <w:pPr>
        <w:ind w:left="8004" w:hanging="201"/>
      </w:pPr>
    </w:lvl>
  </w:abstractNum>
  <w:abstractNum w:abstractNumId="3">
    <w:nsid w:val="051F2544"/>
    <w:multiLevelType w:val="multilevel"/>
    <w:tmpl w:val="0053208E"/>
    <w:lvl w:ilvl="0">
      <w:start w:val="1"/>
      <w:numFmt w:val="decimal"/>
      <w:lvlText w:val="%1"/>
      <w:lvlJc w:val="left"/>
      <w:pPr>
        <w:ind w:left="1125" w:hanging="646"/>
      </w:pPr>
    </w:lvl>
    <w:lvl w:ilvl="1">
      <w:start w:val="1"/>
      <w:numFmt w:val="decimal"/>
      <w:lvlText w:val="%1.%2"/>
      <w:lvlJc w:val="left"/>
      <w:pPr>
        <w:ind w:left="112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3">
      <w:numFmt w:val="bullet"/>
      <w:lvlText w:val="•"/>
      <w:lvlJc w:val="left"/>
      <w:pPr>
        <w:ind w:left="202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561" w:hanging="201"/>
      </w:pPr>
    </w:lvl>
    <w:lvl w:ilvl="5">
      <w:numFmt w:val="bullet"/>
      <w:lvlText w:val="•"/>
      <w:lvlJc w:val="left"/>
      <w:pPr>
        <w:ind w:left="4672" w:hanging="201"/>
      </w:pPr>
    </w:lvl>
    <w:lvl w:ilvl="6">
      <w:numFmt w:val="bullet"/>
      <w:lvlText w:val="•"/>
      <w:lvlJc w:val="left"/>
      <w:pPr>
        <w:ind w:left="5782" w:hanging="201"/>
      </w:pPr>
    </w:lvl>
    <w:lvl w:ilvl="7">
      <w:numFmt w:val="bullet"/>
      <w:lvlText w:val="•"/>
      <w:lvlJc w:val="left"/>
      <w:pPr>
        <w:ind w:left="6893" w:hanging="201"/>
      </w:pPr>
    </w:lvl>
    <w:lvl w:ilvl="8">
      <w:numFmt w:val="bullet"/>
      <w:lvlText w:val="•"/>
      <w:lvlJc w:val="left"/>
      <w:pPr>
        <w:ind w:left="8004" w:hanging="201"/>
      </w:pPr>
    </w:lvl>
  </w:abstractNum>
  <w:abstractNum w:abstractNumId="4">
    <w:nsid w:val="1B385B8D"/>
    <w:multiLevelType w:val="multilevel"/>
    <w:tmpl w:val="15940C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5">
    <w:nsid w:val="1EAD7DE1"/>
    <w:multiLevelType w:val="multilevel"/>
    <w:tmpl w:val="0053208E"/>
    <w:lvl w:ilvl="0">
      <w:start w:val="1"/>
      <w:numFmt w:val="decimal"/>
      <w:lvlText w:val="%1"/>
      <w:lvlJc w:val="left"/>
      <w:pPr>
        <w:ind w:left="1125" w:hanging="646"/>
      </w:pPr>
    </w:lvl>
    <w:lvl w:ilvl="1">
      <w:start w:val="1"/>
      <w:numFmt w:val="decimal"/>
      <w:lvlText w:val="%1.%2"/>
      <w:lvlJc w:val="left"/>
      <w:pPr>
        <w:ind w:left="112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3">
      <w:numFmt w:val="bullet"/>
      <w:lvlText w:val="•"/>
      <w:lvlJc w:val="left"/>
      <w:pPr>
        <w:ind w:left="202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561" w:hanging="201"/>
      </w:pPr>
    </w:lvl>
    <w:lvl w:ilvl="5">
      <w:numFmt w:val="bullet"/>
      <w:lvlText w:val="•"/>
      <w:lvlJc w:val="left"/>
      <w:pPr>
        <w:ind w:left="4672" w:hanging="201"/>
      </w:pPr>
    </w:lvl>
    <w:lvl w:ilvl="6">
      <w:numFmt w:val="bullet"/>
      <w:lvlText w:val="•"/>
      <w:lvlJc w:val="left"/>
      <w:pPr>
        <w:ind w:left="5782" w:hanging="201"/>
      </w:pPr>
    </w:lvl>
    <w:lvl w:ilvl="7">
      <w:numFmt w:val="bullet"/>
      <w:lvlText w:val="•"/>
      <w:lvlJc w:val="left"/>
      <w:pPr>
        <w:ind w:left="6893" w:hanging="201"/>
      </w:pPr>
    </w:lvl>
    <w:lvl w:ilvl="8">
      <w:numFmt w:val="bullet"/>
      <w:lvlText w:val="•"/>
      <w:lvlJc w:val="left"/>
      <w:pPr>
        <w:ind w:left="8004" w:hanging="201"/>
      </w:pPr>
    </w:lvl>
  </w:abstractNum>
  <w:abstractNum w:abstractNumId="6">
    <w:nsid w:val="45010818"/>
    <w:multiLevelType w:val="multilevel"/>
    <w:tmpl w:val="844E27C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9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1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2160"/>
      </w:pPr>
      <w:rPr>
        <w:rFonts w:hint="default"/>
      </w:rPr>
    </w:lvl>
  </w:abstractNum>
  <w:abstractNum w:abstractNumId="7">
    <w:nsid w:val="49FA504C"/>
    <w:multiLevelType w:val="multilevel"/>
    <w:tmpl w:val="81E6C3A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39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1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2160"/>
      </w:pPr>
      <w:rPr>
        <w:rFonts w:hint="default"/>
      </w:rPr>
    </w:lvl>
  </w:abstractNum>
  <w:abstractNum w:abstractNumId="8">
    <w:nsid w:val="58CC5CF0"/>
    <w:multiLevelType w:val="multilevel"/>
    <w:tmpl w:val="0053208E"/>
    <w:lvl w:ilvl="0">
      <w:start w:val="1"/>
      <w:numFmt w:val="decimal"/>
      <w:lvlText w:val="%1"/>
      <w:lvlJc w:val="left"/>
      <w:pPr>
        <w:ind w:left="1125" w:hanging="646"/>
      </w:pPr>
    </w:lvl>
    <w:lvl w:ilvl="1">
      <w:start w:val="1"/>
      <w:numFmt w:val="decimal"/>
      <w:lvlText w:val="%1.%2"/>
      <w:lvlJc w:val="left"/>
      <w:pPr>
        <w:ind w:left="112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3">
      <w:numFmt w:val="bullet"/>
      <w:lvlText w:val="•"/>
      <w:lvlJc w:val="left"/>
      <w:pPr>
        <w:ind w:left="202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561" w:hanging="201"/>
      </w:pPr>
    </w:lvl>
    <w:lvl w:ilvl="5">
      <w:numFmt w:val="bullet"/>
      <w:lvlText w:val="•"/>
      <w:lvlJc w:val="left"/>
      <w:pPr>
        <w:ind w:left="4672" w:hanging="201"/>
      </w:pPr>
    </w:lvl>
    <w:lvl w:ilvl="6">
      <w:numFmt w:val="bullet"/>
      <w:lvlText w:val="•"/>
      <w:lvlJc w:val="left"/>
      <w:pPr>
        <w:ind w:left="5782" w:hanging="201"/>
      </w:pPr>
    </w:lvl>
    <w:lvl w:ilvl="7">
      <w:numFmt w:val="bullet"/>
      <w:lvlText w:val="•"/>
      <w:lvlJc w:val="left"/>
      <w:pPr>
        <w:ind w:left="6893" w:hanging="201"/>
      </w:pPr>
    </w:lvl>
    <w:lvl w:ilvl="8">
      <w:numFmt w:val="bullet"/>
      <w:lvlText w:val="•"/>
      <w:lvlJc w:val="left"/>
      <w:pPr>
        <w:ind w:left="8004" w:hanging="201"/>
      </w:pPr>
    </w:lvl>
  </w:abstractNum>
  <w:abstractNum w:abstractNumId="9">
    <w:nsid w:val="5B5E6707"/>
    <w:multiLevelType w:val="multilevel"/>
    <w:tmpl w:val="0053208E"/>
    <w:lvl w:ilvl="0">
      <w:start w:val="1"/>
      <w:numFmt w:val="decimal"/>
      <w:lvlText w:val="%1"/>
      <w:lvlJc w:val="left"/>
      <w:pPr>
        <w:ind w:left="1125" w:hanging="646"/>
      </w:pPr>
    </w:lvl>
    <w:lvl w:ilvl="1">
      <w:start w:val="1"/>
      <w:numFmt w:val="decimal"/>
      <w:lvlText w:val="%1.%2"/>
      <w:lvlJc w:val="left"/>
      <w:pPr>
        <w:ind w:left="112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3">
      <w:numFmt w:val="bullet"/>
      <w:lvlText w:val="•"/>
      <w:lvlJc w:val="left"/>
      <w:pPr>
        <w:ind w:left="202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561" w:hanging="201"/>
      </w:pPr>
    </w:lvl>
    <w:lvl w:ilvl="5">
      <w:numFmt w:val="bullet"/>
      <w:lvlText w:val="•"/>
      <w:lvlJc w:val="left"/>
      <w:pPr>
        <w:ind w:left="4672" w:hanging="201"/>
      </w:pPr>
    </w:lvl>
    <w:lvl w:ilvl="6">
      <w:numFmt w:val="bullet"/>
      <w:lvlText w:val="•"/>
      <w:lvlJc w:val="left"/>
      <w:pPr>
        <w:ind w:left="5782" w:hanging="201"/>
      </w:pPr>
    </w:lvl>
    <w:lvl w:ilvl="7">
      <w:numFmt w:val="bullet"/>
      <w:lvlText w:val="•"/>
      <w:lvlJc w:val="left"/>
      <w:pPr>
        <w:ind w:left="6893" w:hanging="201"/>
      </w:pPr>
    </w:lvl>
    <w:lvl w:ilvl="8">
      <w:numFmt w:val="bullet"/>
      <w:lvlText w:val="•"/>
      <w:lvlJc w:val="left"/>
      <w:pPr>
        <w:ind w:left="8004" w:hanging="201"/>
      </w:pPr>
    </w:lvl>
  </w:abstractNum>
  <w:abstractNum w:abstractNumId="10">
    <w:nsid w:val="6B697B92"/>
    <w:multiLevelType w:val="multilevel"/>
    <w:tmpl w:val="0053208E"/>
    <w:lvl w:ilvl="0">
      <w:start w:val="1"/>
      <w:numFmt w:val="decimal"/>
      <w:lvlText w:val="%1"/>
      <w:lvlJc w:val="left"/>
      <w:pPr>
        <w:ind w:left="1125" w:hanging="646"/>
      </w:pPr>
    </w:lvl>
    <w:lvl w:ilvl="1">
      <w:start w:val="1"/>
      <w:numFmt w:val="decimal"/>
      <w:lvlText w:val="%1.%2"/>
      <w:lvlJc w:val="left"/>
      <w:pPr>
        <w:ind w:left="112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3">
      <w:numFmt w:val="bullet"/>
      <w:lvlText w:val="•"/>
      <w:lvlJc w:val="left"/>
      <w:pPr>
        <w:ind w:left="202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561" w:hanging="201"/>
      </w:pPr>
    </w:lvl>
    <w:lvl w:ilvl="5">
      <w:numFmt w:val="bullet"/>
      <w:lvlText w:val="•"/>
      <w:lvlJc w:val="left"/>
      <w:pPr>
        <w:ind w:left="4672" w:hanging="201"/>
      </w:pPr>
    </w:lvl>
    <w:lvl w:ilvl="6">
      <w:numFmt w:val="bullet"/>
      <w:lvlText w:val="•"/>
      <w:lvlJc w:val="left"/>
      <w:pPr>
        <w:ind w:left="5782" w:hanging="201"/>
      </w:pPr>
    </w:lvl>
    <w:lvl w:ilvl="7">
      <w:numFmt w:val="bullet"/>
      <w:lvlText w:val="•"/>
      <w:lvlJc w:val="left"/>
      <w:pPr>
        <w:ind w:left="6893" w:hanging="201"/>
      </w:pPr>
    </w:lvl>
    <w:lvl w:ilvl="8">
      <w:numFmt w:val="bullet"/>
      <w:lvlText w:val="•"/>
      <w:lvlJc w:val="left"/>
      <w:pPr>
        <w:ind w:left="8004" w:hanging="201"/>
      </w:pPr>
    </w:lvl>
  </w:abstractNum>
  <w:abstractNum w:abstractNumId="11">
    <w:nsid w:val="72950306"/>
    <w:multiLevelType w:val="multilevel"/>
    <w:tmpl w:val="0053208E"/>
    <w:lvl w:ilvl="0">
      <w:start w:val="1"/>
      <w:numFmt w:val="decimal"/>
      <w:lvlText w:val="%1"/>
      <w:lvlJc w:val="left"/>
      <w:pPr>
        <w:ind w:left="1125" w:hanging="646"/>
      </w:pPr>
    </w:lvl>
    <w:lvl w:ilvl="1">
      <w:start w:val="1"/>
      <w:numFmt w:val="decimal"/>
      <w:lvlText w:val="%1.%2"/>
      <w:lvlJc w:val="left"/>
      <w:pPr>
        <w:ind w:left="112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8"/>
        <w:szCs w:val="28"/>
      </w:rPr>
    </w:lvl>
    <w:lvl w:ilvl="3">
      <w:numFmt w:val="bullet"/>
      <w:lvlText w:val="•"/>
      <w:lvlJc w:val="left"/>
      <w:pPr>
        <w:ind w:left="202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561" w:hanging="201"/>
      </w:pPr>
    </w:lvl>
    <w:lvl w:ilvl="5">
      <w:numFmt w:val="bullet"/>
      <w:lvlText w:val="•"/>
      <w:lvlJc w:val="left"/>
      <w:pPr>
        <w:ind w:left="4672" w:hanging="201"/>
      </w:pPr>
    </w:lvl>
    <w:lvl w:ilvl="6">
      <w:numFmt w:val="bullet"/>
      <w:lvlText w:val="•"/>
      <w:lvlJc w:val="left"/>
      <w:pPr>
        <w:ind w:left="5782" w:hanging="201"/>
      </w:pPr>
    </w:lvl>
    <w:lvl w:ilvl="7">
      <w:numFmt w:val="bullet"/>
      <w:lvlText w:val="•"/>
      <w:lvlJc w:val="left"/>
      <w:pPr>
        <w:ind w:left="6893" w:hanging="201"/>
      </w:pPr>
    </w:lvl>
    <w:lvl w:ilvl="8">
      <w:numFmt w:val="bullet"/>
      <w:lvlText w:val="•"/>
      <w:lvlJc w:val="left"/>
      <w:pPr>
        <w:ind w:left="8004" w:hanging="201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</w:num>
  <w:num w:numId="4">
    <w:abstractNumId w:val="9"/>
  </w:num>
  <w:num w:numId="5">
    <w:abstractNumId w:val="10"/>
  </w:num>
  <w:num w:numId="6">
    <w:abstractNumId w:val="3"/>
  </w:num>
  <w:num w:numId="7">
    <w:abstractNumId w:val="5"/>
  </w:num>
  <w:num w:numId="8">
    <w:abstractNumId w:val="8"/>
  </w:num>
  <w:num w:numId="9">
    <w:abstractNumId w:val="6"/>
  </w:num>
  <w:num w:numId="1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313"/>
    <w:rsid w:val="000A3A66"/>
    <w:rsid w:val="00181FC9"/>
    <w:rsid w:val="0026043C"/>
    <w:rsid w:val="003053DD"/>
    <w:rsid w:val="00331F09"/>
    <w:rsid w:val="00423CE0"/>
    <w:rsid w:val="00473A01"/>
    <w:rsid w:val="00551FF2"/>
    <w:rsid w:val="0060748D"/>
    <w:rsid w:val="006A3013"/>
    <w:rsid w:val="006E412C"/>
    <w:rsid w:val="00720313"/>
    <w:rsid w:val="00784C91"/>
    <w:rsid w:val="00807953"/>
    <w:rsid w:val="00882100"/>
    <w:rsid w:val="00964FA1"/>
    <w:rsid w:val="00AC2904"/>
    <w:rsid w:val="00C338EB"/>
    <w:rsid w:val="00C557FD"/>
    <w:rsid w:val="00CF5A68"/>
    <w:rsid w:val="00DF7B2E"/>
    <w:rsid w:val="00F53977"/>
    <w:rsid w:val="00FD3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203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1"/>
    <w:qFormat/>
    <w:rsid w:val="00720313"/>
    <w:pPr>
      <w:spacing w:before="97"/>
      <w:ind w:left="1125" w:hanging="64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720313"/>
    <w:pPr>
      <w:ind w:left="1340" w:hanging="8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20313"/>
    <w:rPr>
      <w:rFonts w:ascii="Times New Roman" w:eastAsia="Times New Roman" w:hAnsi="Times New Roman" w:cs="Times New Roman"/>
      <w:b/>
      <w:bCs/>
      <w:sz w:val="28"/>
      <w:szCs w:val="28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720313"/>
    <w:rPr>
      <w:rFonts w:ascii="Times New Roman" w:eastAsia="Times New Roman" w:hAnsi="Times New Roman" w:cs="Times New Roman"/>
      <w:b/>
      <w:bCs/>
      <w:sz w:val="28"/>
      <w:szCs w:val="28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720313"/>
    <w:pPr>
      <w:ind w:left="674" w:right="1631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720313"/>
    <w:rPr>
      <w:rFonts w:ascii="Times New Roman" w:eastAsia="Times New Roman" w:hAnsi="Times New Roman" w:cs="Times New Roman"/>
      <w:b/>
      <w:bCs/>
      <w:sz w:val="32"/>
      <w:szCs w:val="32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72031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20313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7203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0313"/>
    <w:rPr>
      <w:rFonts w:ascii="Times New Roman" w:eastAsia="Times New Roman" w:hAnsi="Times New Roman" w:cs="Times New Roman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7203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0313"/>
    <w:rPr>
      <w:rFonts w:ascii="Times New Roman" w:eastAsia="Times New Roman" w:hAnsi="Times New Roman" w:cs="Times New Roman"/>
      <w:lang w:val="en-US" w:bidi="ar-SA"/>
    </w:rPr>
  </w:style>
  <w:style w:type="paragraph" w:styleId="ListParagraph">
    <w:name w:val="List Paragraph"/>
    <w:basedOn w:val="Normal"/>
    <w:uiPriority w:val="1"/>
    <w:qFormat/>
    <w:rsid w:val="00DF7B2E"/>
    <w:pPr>
      <w:ind w:left="1125" w:hanging="6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3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3DD"/>
    <w:rPr>
      <w:rFonts w:ascii="Tahoma" w:eastAsia="Times New Roman" w:hAnsi="Tahoma" w:cs="Tahoma"/>
      <w:sz w:val="16"/>
      <w:szCs w:val="16"/>
      <w:lang w:val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203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1"/>
    <w:qFormat/>
    <w:rsid w:val="00720313"/>
    <w:pPr>
      <w:spacing w:before="97"/>
      <w:ind w:left="1125" w:hanging="64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720313"/>
    <w:pPr>
      <w:ind w:left="1340" w:hanging="8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20313"/>
    <w:rPr>
      <w:rFonts w:ascii="Times New Roman" w:eastAsia="Times New Roman" w:hAnsi="Times New Roman" w:cs="Times New Roman"/>
      <w:b/>
      <w:bCs/>
      <w:sz w:val="28"/>
      <w:szCs w:val="28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720313"/>
    <w:rPr>
      <w:rFonts w:ascii="Times New Roman" w:eastAsia="Times New Roman" w:hAnsi="Times New Roman" w:cs="Times New Roman"/>
      <w:b/>
      <w:bCs/>
      <w:sz w:val="28"/>
      <w:szCs w:val="28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720313"/>
    <w:pPr>
      <w:ind w:left="674" w:right="1631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720313"/>
    <w:rPr>
      <w:rFonts w:ascii="Times New Roman" w:eastAsia="Times New Roman" w:hAnsi="Times New Roman" w:cs="Times New Roman"/>
      <w:b/>
      <w:bCs/>
      <w:sz w:val="32"/>
      <w:szCs w:val="32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72031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20313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7203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0313"/>
    <w:rPr>
      <w:rFonts w:ascii="Times New Roman" w:eastAsia="Times New Roman" w:hAnsi="Times New Roman" w:cs="Times New Roman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7203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0313"/>
    <w:rPr>
      <w:rFonts w:ascii="Times New Roman" w:eastAsia="Times New Roman" w:hAnsi="Times New Roman" w:cs="Times New Roman"/>
      <w:lang w:val="en-US" w:bidi="ar-SA"/>
    </w:rPr>
  </w:style>
  <w:style w:type="paragraph" w:styleId="ListParagraph">
    <w:name w:val="List Paragraph"/>
    <w:basedOn w:val="Normal"/>
    <w:uiPriority w:val="1"/>
    <w:qFormat/>
    <w:rsid w:val="00DF7B2E"/>
    <w:pPr>
      <w:ind w:left="1125" w:hanging="6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3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3DD"/>
    <w:rPr>
      <w:rFonts w:ascii="Tahoma" w:eastAsia="Times New Roman" w:hAnsi="Tahoma" w:cs="Tahoma"/>
      <w:sz w:val="16"/>
      <w:szCs w:val="1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CD7FA-11C4-41B5-A52A-0627CADE1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27</Pages>
  <Words>2533</Words>
  <Characters>14444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12</cp:revision>
  <dcterms:created xsi:type="dcterms:W3CDTF">2021-09-16T06:35:00Z</dcterms:created>
  <dcterms:modified xsi:type="dcterms:W3CDTF">2021-09-17T10:24:00Z</dcterms:modified>
</cp:coreProperties>
</file>